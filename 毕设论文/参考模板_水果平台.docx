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4D5C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bCs/>
          <w:sz w:val="48"/>
        </w:rPr>
      </w:pPr>
    </w:p>
    <w:p w14:paraId="1FFEB357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bCs/>
          <w:sz w:val="48"/>
        </w:rPr>
      </w:pPr>
    </w:p>
    <w:p w14:paraId="0932E02F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bCs/>
          <w:sz w:val="48"/>
          <w:szCs w:val="52"/>
        </w:rPr>
      </w:pPr>
      <w:r>
        <w:rPr>
          <w:rFonts w:ascii="宋体" w:hAnsi="宋体" w:hint="eastAsia"/>
          <w:b/>
          <w:bCs/>
          <w:sz w:val="48"/>
          <w:szCs w:val="52"/>
          <w:lang w:val="en-US" w:eastAsia="zh-CN"/>
        </w:rPr>
        <w:t>基于</w:t>
      </w:r>
      <w:r w:rsidR="004308AD">
        <w:rPr>
          <w:rFonts w:ascii="宋体" w:hAnsi="宋体" w:hint="eastAsia"/>
          <w:b/>
          <w:bCs/>
          <w:sz w:val="48"/>
          <w:szCs w:val="52"/>
        </w:rPr>
        <w:t>W</w:t>
      </w:r>
      <w:r>
        <w:rPr>
          <w:rFonts w:ascii="宋体" w:hAnsi="宋体" w:hint="eastAsia"/>
          <w:b/>
          <w:bCs/>
          <w:sz w:val="48"/>
          <w:szCs w:val="52"/>
        </w:rPr>
        <w:t>eb的南方特色水果电子商务平台</w:t>
      </w:r>
    </w:p>
    <w:p w14:paraId="7FCF1ACD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bCs/>
          <w:sz w:val="48"/>
          <w:szCs w:val="52"/>
          <w:lang w:val="en-US" w:eastAsia="zh-CN"/>
        </w:rPr>
      </w:pPr>
    </w:p>
    <w:p w14:paraId="47441F5C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操作手册</w:t>
      </w:r>
    </w:p>
    <w:p w14:paraId="1B73F40D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sz w:val="28"/>
        </w:rPr>
      </w:pPr>
    </w:p>
    <w:p w14:paraId="4A665237" w14:textId="77777777" w:rsidR="009E427D" w:rsidRDefault="009E427D">
      <w:pPr>
        <w:spacing w:line="360" w:lineRule="auto"/>
        <w:jc w:val="center"/>
        <w:rPr>
          <w:sz w:val="28"/>
        </w:rPr>
      </w:pPr>
    </w:p>
    <w:p w14:paraId="526CEA5C" w14:textId="77777777" w:rsidR="009E427D" w:rsidRDefault="009E427D">
      <w:pPr>
        <w:spacing w:line="360" w:lineRule="auto"/>
        <w:jc w:val="center"/>
        <w:rPr>
          <w:rFonts w:hint="eastAsia"/>
          <w:sz w:val="28"/>
        </w:rPr>
      </w:pPr>
    </w:p>
    <w:p w14:paraId="3767B838" w14:textId="77777777" w:rsidR="009E427D" w:rsidRDefault="009E427D">
      <w:pPr>
        <w:spacing w:line="360" w:lineRule="auto"/>
        <w:jc w:val="center"/>
        <w:rPr>
          <w:rFonts w:hint="eastAsia"/>
          <w:sz w:val="28"/>
        </w:rPr>
      </w:pPr>
    </w:p>
    <w:p w14:paraId="21130C4B" w14:textId="77777777" w:rsidR="009E427D" w:rsidRDefault="009E427D">
      <w:pPr>
        <w:spacing w:line="360" w:lineRule="auto"/>
        <w:jc w:val="center"/>
        <w:rPr>
          <w:rFonts w:hint="eastAsia"/>
          <w:sz w:val="28"/>
        </w:rPr>
      </w:pPr>
    </w:p>
    <w:p w14:paraId="72CB6BD0" w14:textId="77777777" w:rsidR="009E427D" w:rsidRDefault="009E427D">
      <w:pPr>
        <w:spacing w:line="360" w:lineRule="auto"/>
        <w:jc w:val="center"/>
        <w:rPr>
          <w:rFonts w:hint="eastAsia"/>
          <w:sz w:val="28"/>
        </w:rPr>
      </w:pPr>
    </w:p>
    <w:p w14:paraId="00F41136" w14:textId="77777777" w:rsidR="009E427D" w:rsidRDefault="009E427D">
      <w:pPr>
        <w:spacing w:line="360" w:lineRule="auto"/>
        <w:jc w:val="center"/>
        <w:rPr>
          <w:rFonts w:hint="eastAsia"/>
          <w:sz w:val="28"/>
        </w:rPr>
      </w:pPr>
    </w:p>
    <w:p w14:paraId="2E4507D4" w14:textId="77777777" w:rsidR="009E427D" w:rsidRDefault="009E427D">
      <w:pPr>
        <w:spacing w:line="360" w:lineRule="auto"/>
        <w:rPr>
          <w:rFonts w:hint="eastAsia"/>
          <w:sz w:val="28"/>
        </w:rPr>
      </w:pPr>
      <w:r>
        <w:rPr>
          <w:rFonts w:ascii="宋体" w:hAnsi="宋体" w:hint="eastAsia"/>
          <w:b/>
          <w:sz w:val="30"/>
          <w:szCs w:val="30"/>
          <w:lang w:val="en-US" w:eastAsia="zh-CN"/>
        </w:rPr>
        <w:pict w14:anchorId="26B43D97">
          <v:line id="直线 26" o:spid="_x0000_s2074" style="position:absolute;left:0;text-align:left;z-index:251658752" from="162pt,23.6pt" to="405pt,23.6pt"/>
        </w:pict>
      </w:r>
      <w:r>
        <w:rPr>
          <w:rFonts w:hint="eastAsia"/>
          <w:sz w:val="28"/>
        </w:rPr>
        <w:t xml:space="preserve">            </w:t>
      </w:r>
      <w:r>
        <w:rPr>
          <w:rFonts w:hint="eastAsia"/>
          <w:sz w:val="28"/>
        </w:rPr>
        <w:t>项目负责人：</w:t>
      </w:r>
      <w:r>
        <w:rPr>
          <w:rFonts w:hint="eastAsia"/>
          <w:sz w:val="28"/>
        </w:rPr>
        <w:t xml:space="preserve">        </w:t>
      </w:r>
    </w:p>
    <w:p w14:paraId="294A273C" w14:textId="77777777" w:rsidR="009E427D" w:rsidRDefault="009E427D">
      <w:pPr>
        <w:tabs>
          <w:tab w:val="center" w:pos="4535"/>
        </w:tabs>
        <w:spacing w:line="360" w:lineRule="auto"/>
        <w:rPr>
          <w:sz w:val="28"/>
        </w:rPr>
      </w:pPr>
      <w:r>
        <w:rPr>
          <w:rFonts w:ascii="宋体" w:hAnsi="宋体" w:hint="eastAsia"/>
          <w:b/>
          <w:sz w:val="30"/>
          <w:szCs w:val="30"/>
          <w:lang w:val="en-US" w:eastAsia="zh-CN"/>
        </w:rPr>
        <w:pict w14:anchorId="6BAB8B0A">
          <v:line id="直线 25" o:spid="_x0000_s2073" style="position:absolute;left:0;text-align:left;z-index:251657728" from="162pt,25.1pt" to="405pt,25.1pt"/>
        </w:pict>
      </w:r>
      <w:r>
        <w:rPr>
          <w:rFonts w:hint="eastAsia"/>
          <w:sz w:val="28"/>
        </w:rPr>
        <w:t xml:space="preserve">            </w:t>
      </w:r>
      <w:r>
        <w:rPr>
          <w:rFonts w:ascii="宋体" w:hAnsi="宋体" w:cs="宋体" w:hint="eastAsia"/>
          <w:sz w:val="28"/>
        </w:rPr>
        <w:t>项目组成员：</w:t>
      </w: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ab/>
        <w:t xml:space="preserve">   </w:t>
      </w:r>
    </w:p>
    <w:p w14:paraId="1CCFF843" w14:textId="77777777" w:rsidR="009E427D" w:rsidRDefault="009E427D">
      <w:pPr>
        <w:spacing w:line="360" w:lineRule="auto"/>
        <w:ind w:firstLineChars="638" w:firstLine="1793"/>
        <w:rPr>
          <w:sz w:val="28"/>
        </w:rPr>
      </w:pPr>
      <w:r>
        <w:rPr>
          <w:rFonts w:ascii="宋体" w:hAnsi="宋体" w:hint="eastAsia"/>
          <w:b/>
          <w:sz w:val="28"/>
          <w:szCs w:val="28"/>
          <w:lang w:val="en-US" w:eastAsia="zh-CN"/>
        </w:rPr>
        <w:pict w14:anchorId="2F01FFE3">
          <v:line id="直线 24" o:spid="_x0000_s2072" style="position:absolute;left:0;text-align:left;z-index:251656704" from="162pt,28.4pt" to="405pt,28.4pt"/>
        </w:pict>
      </w:r>
      <w:r>
        <w:rPr>
          <w:rFonts w:hint="eastAsia"/>
          <w:sz w:val="28"/>
          <w:szCs w:val="28"/>
        </w:rPr>
        <w:t>起讫日期：</w:t>
      </w:r>
      <w:r>
        <w:rPr>
          <w:rFonts w:hint="eastAsia"/>
          <w:sz w:val="28"/>
        </w:rPr>
        <w:t xml:space="preserve">      </w:t>
      </w:r>
    </w:p>
    <w:p w14:paraId="7173DACC" w14:textId="77777777" w:rsidR="009E427D" w:rsidRDefault="009E427D">
      <w:pPr>
        <w:spacing w:line="360" w:lineRule="auto"/>
        <w:rPr>
          <w:rFonts w:hint="eastAsia"/>
        </w:rPr>
      </w:pPr>
    </w:p>
    <w:p w14:paraId="049DAC00" w14:textId="77777777" w:rsidR="009E427D" w:rsidRDefault="009E427D">
      <w:pPr>
        <w:spacing w:line="360" w:lineRule="auto"/>
        <w:rPr>
          <w:rFonts w:hint="eastAsia"/>
        </w:rPr>
      </w:pPr>
    </w:p>
    <w:p w14:paraId="2FDC3CD0" w14:textId="77777777" w:rsidR="009E427D" w:rsidRDefault="009E427D">
      <w:pPr>
        <w:spacing w:line="360" w:lineRule="auto"/>
        <w:rPr>
          <w:rFonts w:hint="eastAsia"/>
        </w:rPr>
      </w:pPr>
    </w:p>
    <w:p w14:paraId="2F15D5F9" w14:textId="77777777" w:rsidR="009E427D" w:rsidRDefault="009E427D">
      <w:pPr>
        <w:spacing w:line="360" w:lineRule="auto"/>
        <w:jc w:val="center"/>
        <w:rPr>
          <w:rFonts w:hint="eastAsia"/>
          <w:sz w:val="28"/>
        </w:rPr>
      </w:pPr>
    </w:p>
    <w:p w14:paraId="73BE8633" w14:textId="77777777" w:rsidR="009E427D" w:rsidRDefault="009E427D">
      <w:pPr>
        <w:spacing w:line="360" w:lineRule="auto"/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仲恺农业工程学院</w:t>
      </w:r>
    </w:p>
    <w:p w14:paraId="6F2F3D13" w14:textId="77777777" w:rsidR="009E427D" w:rsidRDefault="009E427D">
      <w:pPr>
        <w:spacing w:line="360" w:lineRule="auto"/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2019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>1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>10</w:t>
      </w:r>
      <w:r>
        <w:rPr>
          <w:rFonts w:hint="eastAsia"/>
          <w:b/>
          <w:sz w:val="28"/>
        </w:rPr>
        <w:t>日</w:t>
      </w:r>
    </w:p>
    <w:p w14:paraId="0246E722" w14:textId="77777777" w:rsidR="009E427D" w:rsidRDefault="009E427D">
      <w:pPr>
        <w:jc w:val="center"/>
        <w:rPr>
          <w:rFonts w:hint="eastAsia"/>
          <w:b/>
          <w:sz w:val="52"/>
        </w:rPr>
      </w:pPr>
    </w:p>
    <w:p w14:paraId="751DC61C" w14:textId="77777777" w:rsidR="009E427D" w:rsidRDefault="009E427D">
      <w:pPr>
        <w:spacing w:line="270" w:lineRule="exact"/>
        <w:ind w:firstLineChars="100" w:firstLine="522"/>
        <w:rPr>
          <w:rFonts w:hint="eastAsia"/>
          <w:b/>
          <w:sz w:val="52"/>
        </w:rPr>
      </w:pPr>
    </w:p>
    <w:p w14:paraId="12461A4F" w14:textId="77777777" w:rsidR="009E427D" w:rsidRDefault="009E427D">
      <w:pPr>
        <w:jc w:val="center"/>
        <w:rPr>
          <w:rFonts w:hint="eastAsia"/>
          <w:b/>
          <w:sz w:val="52"/>
        </w:rPr>
      </w:pPr>
      <w:r>
        <w:rPr>
          <w:rFonts w:hint="eastAsia"/>
          <w:b/>
          <w:sz w:val="52"/>
        </w:rPr>
        <w:lastRenderedPageBreak/>
        <w:t>目</w:t>
      </w:r>
      <w:r>
        <w:rPr>
          <w:rFonts w:hint="eastAsia"/>
          <w:b/>
          <w:sz w:val="52"/>
        </w:rPr>
        <w:t xml:space="preserve"> </w:t>
      </w:r>
      <w:r>
        <w:rPr>
          <w:rFonts w:hint="eastAsia"/>
          <w:b/>
          <w:sz w:val="52"/>
        </w:rPr>
        <w:t>录</w:t>
      </w:r>
    </w:p>
    <w:p w14:paraId="266C161A" w14:textId="77777777" w:rsidR="009E427D" w:rsidRDefault="009E427D">
      <w:pPr>
        <w:pStyle w:val="11"/>
        <w:tabs>
          <w:tab w:val="clear" w:pos="840"/>
          <w:tab w:val="clear" w:pos="8296"/>
          <w:tab w:val="right" w:leader="dot" w:pos="9070"/>
        </w:tabs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  <w:hyperlink w:anchor="_Toc4478" w:history="1">
        <w:r>
          <w:rPr>
            <w:rFonts w:hint="eastAsia"/>
            <w:szCs w:val="32"/>
          </w:rPr>
          <w:t>1</w:t>
        </w:r>
        <w:r>
          <w:rPr>
            <w:rFonts w:ascii="宋体" w:hAnsi="宋体" w:hint="eastAsia"/>
            <w:szCs w:val="32"/>
          </w:rPr>
          <w:t>软件</w:t>
        </w:r>
        <w:r>
          <w:rPr>
            <w:rFonts w:hint="eastAsia"/>
            <w:szCs w:val="32"/>
          </w:rPr>
          <w:t>适用范围及其技术</w:t>
        </w:r>
        <w:r>
          <w:tab/>
        </w:r>
        <w:r>
          <w:fldChar w:fldCharType="begin"/>
        </w:r>
        <w:r>
          <w:instrText xml:space="preserve"> PAGEREF _Toc4478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B98AF46" w14:textId="77777777" w:rsidR="009E427D" w:rsidRDefault="009E427D">
      <w:pPr>
        <w:pStyle w:val="21"/>
        <w:tabs>
          <w:tab w:val="right" w:leader="dot" w:pos="9070"/>
        </w:tabs>
      </w:pPr>
      <w:hyperlink w:anchor="_Toc10835" w:history="1">
        <w:r>
          <w:rPr>
            <w:rFonts w:ascii="黑体" w:hAnsi="黑体" w:hint="eastAsia"/>
            <w:szCs w:val="28"/>
          </w:rPr>
          <w:t>1.1</w:t>
        </w:r>
        <w:r>
          <w:rPr>
            <w:rFonts w:ascii="黑体" w:hAnsi="黑体" w:hint="eastAsia"/>
            <w:szCs w:val="28"/>
          </w:rPr>
          <w:t>功能概述</w:t>
        </w:r>
        <w:r>
          <w:tab/>
        </w:r>
        <w:r>
          <w:fldChar w:fldCharType="begin"/>
        </w:r>
        <w:r>
          <w:instrText xml:space="preserve"> PAGEREF _Toc10835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B88E360" w14:textId="77777777" w:rsidR="009E427D" w:rsidRDefault="009E427D">
      <w:pPr>
        <w:pStyle w:val="11"/>
        <w:tabs>
          <w:tab w:val="clear" w:pos="840"/>
          <w:tab w:val="clear" w:pos="8296"/>
          <w:tab w:val="right" w:leader="dot" w:pos="9070"/>
        </w:tabs>
      </w:pPr>
      <w:hyperlink w:anchor="_Toc10471" w:history="1">
        <w:r>
          <w:rPr>
            <w:rFonts w:ascii="宋体" w:hAnsi="宋体" w:hint="eastAsia"/>
            <w:szCs w:val="32"/>
          </w:rPr>
          <w:t>2软件运行环境</w:t>
        </w:r>
        <w:r>
          <w:tab/>
        </w:r>
        <w:r>
          <w:fldChar w:fldCharType="begin"/>
        </w:r>
        <w:r>
          <w:instrText xml:space="preserve"> PAGEREF _Toc10471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D87B6A2" w14:textId="77777777" w:rsidR="009E427D" w:rsidRDefault="009E427D">
      <w:pPr>
        <w:pStyle w:val="21"/>
        <w:tabs>
          <w:tab w:val="right" w:leader="dot" w:pos="9070"/>
        </w:tabs>
      </w:pPr>
      <w:hyperlink w:anchor="_Toc10017" w:history="1">
        <w:r>
          <w:rPr>
            <w:rFonts w:ascii="黑体" w:hAnsi="黑体" w:hint="eastAsia"/>
            <w:szCs w:val="28"/>
          </w:rPr>
          <w:t>2.1</w:t>
        </w:r>
        <w:r>
          <w:rPr>
            <w:rFonts w:ascii="黑体" w:hAnsi="黑体" w:hint="eastAsia"/>
            <w:szCs w:val="28"/>
          </w:rPr>
          <w:t>系统软件平台</w:t>
        </w:r>
        <w:r>
          <w:tab/>
        </w:r>
        <w:r>
          <w:fldChar w:fldCharType="begin"/>
        </w:r>
        <w:r>
          <w:instrText xml:space="preserve"> PAGEREF _Toc10017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A76601C" w14:textId="77777777" w:rsidR="009E427D" w:rsidRDefault="009E427D">
      <w:pPr>
        <w:pStyle w:val="21"/>
        <w:tabs>
          <w:tab w:val="right" w:leader="dot" w:pos="9070"/>
        </w:tabs>
      </w:pPr>
      <w:hyperlink w:anchor="_Toc32516" w:history="1">
        <w:r>
          <w:rPr>
            <w:rFonts w:ascii="黑体" w:hAnsi="黑体" w:hint="eastAsia"/>
            <w:szCs w:val="28"/>
          </w:rPr>
          <w:t>2.2</w:t>
        </w:r>
        <w:r>
          <w:rPr>
            <w:rFonts w:ascii="黑体" w:hAnsi="黑体" w:hint="eastAsia"/>
            <w:szCs w:val="28"/>
          </w:rPr>
          <w:t>硬件平台</w:t>
        </w:r>
        <w:r>
          <w:tab/>
        </w:r>
        <w:r>
          <w:fldChar w:fldCharType="begin"/>
        </w:r>
        <w:r>
          <w:instrText xml:space="preserve"> PAGEREF _Toc32516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A51E44B" w14:textId="77777777" w:rsidR="009E427D" w:rsidRDefault="009E427D">
      <w:pPr>
        <w:pStyle w:val="11"/>
        <w:tabs>
          <w:tab w:val="clear" w:pos="840"/>
          <w:tab w:val="clear" w:pos="8296"/>
          <w:tab w:val="right" w:leader="dot" w:pos="9070"/>
        </w:tabs>
      </w:pPr>
      <w:hyperlink w:anchor="_Toc32347" w:history="1">
        <w:r>
          <w:rPr>
            <w:rFonts w:hint="eastAsia"/>
          </w:rPr>
          <w:t>3</w:t>
        </w:r>
        <w:r>
          <w:rPr>
            <w:rFonts w:hint="eastAsia"/>
          </w:rPr>
          <w:t>系统首页显示</w:t>
        </w:r>
        <w:r>
          <w:tab/>
        </w:r>
        <w:r>
          <w:fldChar w:fldCharType="begin"/>
        </w:r>
        <w:r>
          <w:instrText xml:space="preserve"> PAGEREF _Toc32347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2AFEE15" w14:textId="77777777" w:rsidR="009E427D" w:rsidRDefault="009E427D">
      <w:pPr>
        <w:pStyle w:val="11"/>
        <w:tabs>
          <w:tab w:val="clear" w:pos="840"/>
          <w:tab w:val="clear" w:pos="8296"/>
          <w:tab w:val="right" w:leader="dot" w:pos="9070"/>
        </w:tabs>
      </w:pPr>
      <w:hyperlink w:anchor="_Toc12100" w:history="1">
        <w:r>
          <w:rPr>
            <w:rFonts w:hint="eastAsia"/>
          </w:rPr>
          <w:t>4.</w:t>
        </w:r>
        <w:r>
          <w:rPr>
            <w:rFonts w:hint="eastAsia"/>
          </w:rPr>
          <w:t>系统功能描述</w:t>
        </w:r>
        <w:r>
          <w:tab/>
        </w:r>
        <w:r>
          <w:fldChar w:fldCharType="begin"/>
        </w:r>
        <w:r>
          <w:instrText xml:space="preserve"> PAGEREF _Toc12100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24D777E" w14:textId="77777777" w:rsidR="009E427D" w:rsidRDefault="009E427D">
      <w:pPr>
        <w:pStyle w:val="21"/>
        <w:tabs>
          <w:tab w:val="right" w:leader="dot" w:pos="9070"/>
        </w:tabs>
      </w:pPr>
      <w:hyperlink w:anchor="_Toc1004" w:history="1">
        <w:r>
          <w:rPr>
            <w:rFonts w:hint="eastAsia"/>
            <w:szCs w:val="28"/>
          </w:rPr>
          <w:t xml:space="preserve">4.1 </w:t>
        </w:r>
        <w:r>
          <w:rPr>
            <w:rFonts w:hint="eastAsia"/>
            <w:szCs w:val="28"/>
          </w:rPr>
          <w:t>用户注册</w:t>
        </w:r>
        <w:r>
          <w:rPr>
            <w:rFonts w:hint="eastAsia"/>
            <w:szCs w:val="28"/>
          </w:rPr>
          <w:t>/</w:t>
        </w:r>
        <w:r>
          <w:rPr>
            <w:rFonts w:hint="eastAsia"/>
            <w:szCs w:val="28"/>
          </w:rPr>
          <w:t>登录</w:t>
        </w:r>
        <w:r>
          <w:tab/>
        </w:r>
        <w:r>
          <w:fldChar w:fldCharType="begin"/>
        </w:r>
        <w:r>
          <w:instrText xml:space="preserve"> PAGEREF _Toc1004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0EDEAC6" w14:textId="77777777" w:rsidR="009E427D" w:rsidRDefault="009E427D">
      <w:pPr>
        <w:pStyle w:val="21"/>
        <w:tabs>
          <w:tab w:val="right" w:leader="dot" w:pos="9070"/>
        </w:tabs>
      </w:pPr>
      <w:hyperlink w:anchor="_Toc13119" w:history="1">
        <w:r>
          <w:rPr>
            <w:rFonts w:hint="eastAsia"/>
            <w:szCs w:val="28"/>
          </w:rPr>
          <w:t xml:space="preserve">4.2 </w:t>
        </w:r>
        <w:r>
          <w:rPr>
            <w:rFonts w:hint="eastAsia"/>
            <w:szCs w:val="28"/>
          </w:rPr>
          <w:t>个人中心</w:t>
        </w:r>
        <w:r>
          <w:tab/>
        </w:r>
        <w:r>
          <w:fldChar w:fldCharType="begin"/>
        </w:r>
        <w:r>
          <w:instrText xml:space="preserve"> PAGEREF _Toc13119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2548B25" w14:textId="77777777" w:rsidR="009E427D" w:rsidRDefault="009E427D">
      <w:pPr>
        <w:pStyle w:val="21"/>
        <w:tabs>
          <w:tab w:val="right" w:leader="dot" w:pos="9070"/>
        </w:tabs>
      </w:pPr>
      <w:hyperlink w:anchor="_Toc13080" w:history="1">
        <w:r>
          <w:rPr>
            <w:rFonts w:hint="eastAsia"/>
            <w:szCs w:val="28"/>
          </w:rPr>
          <w:t xml:space="preserve">4.3 </w:t>
        </w:r>
        <w:r>
          <w:rPr>
            <w:rFonts w:hint="eastAsia"/>
            <w:szCs w:val="28"/>
          </w:rPr>
          <w:t>商品的列表显示</w:t>
        </w:r>
        <w:r>
          <w:tab/>
        </w:r>
        <w:r>
          <w:fldChar w:fldCharType="begin"/>
        </w:r>
        <w:r>
          <w:instrText xml:space="preserve"> PAGEREF _Toc13080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06ABC6C" w14:textId="77777777" w:rsidR="009E427D" w:rsidRDefault="009E427D">
      <w:pPr>
        <w:pStyle w:val="21"/>
        <w:tabs>
          <w:tab w:val="right" w:leader="dot" w:pos="9070"/>
        </w:tabs>
      </w:pPr>
      <w:hyperlink w:anchor="_Toc2306" w:history="1">
        <w:r>
          <w:rPr>
            <w:rFonts w:hint="eastAsia"/>
            <w:szCs w:val="28"/>
          </w:rPr>
          <w:t xml:space="preserve">4.4 </w:t>
        </w:r>
        <w:r>
          <w:rPr>
            <w:rFonts w:hint="eastAsia"/>
            <w:szCs w:val="28"/>
          </w:rPr>
          <w:t>购物车</w:t>
        </w:r>
        <w:r>
          <w:tab/>
        </w:r>
        <w:r>
          <w:fldChar w:fldCharType="begin"/>
        </w:r>
        <w:r>
          <w:instrText xml:space="preserve"> PAGEREF _Toc2306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9CB34A2" w14:textId="77777777" w:rsidR="009E427D" w:rsidRDefault="009E427D">
      <w:pPr>
        <w:pStyle w:val="21"/>
        <w:tabs>
          <w:tab w:val="right" w:leader="dot" w:pos="9070"/>
        </w:tabs>
      </w:pPr>
      <w:hyperlink w:anchor="_Toc18961" w:history="1">
        <w:r>
          <w:rPr>
            <w:rFonts w:hint="eastAsia"/>
            <w:szCs w:val="28"/>
          </w:rPr>
          <w:t xml:space="preserve">4.5 </w:t>
        </w:r>
        <w:r>
          <w:rPr>
            <w:rFonts w:hint="eastAsia"/>
            <w:szCs w:val="28"/>
          </w:rPr>
          <w:t>在线留言</w:t>
        </w:r>
        <w:r>
          <w:tab/>
        </w:r>
        <w:r>
          <w:fldChar w:fldCharType="begin"/>
        </w:r>
        <w:r>
          <w:instrText xml:space="preserve"> PAGEREF _Toc18961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3AEFA92" w14:textId="77777777" w:rsidR="009E427D" w:rsidRDefault="009E427D">
      <w:pPr>
        <w:pStyle w:val="21"/>
        <w:tabs>
          <w:tab w:val="right" w:leader="dot" w:pos="9070"/>
        </w:tabs>
      </w:pPr>
      <w:hyperlink w:anchor="_Toc13554" w:history="1">
        <w:r>
          <w:rPr>
            <w:rFonts w:hint="eastAsia"/>
            <w:szCs w:val="28"/>
          </w:rPr>
          <w:t xml:space="preserve">4.6 </w:t>
        </w:r>
        <w:r>
          <w:rPr>
            <w:rFonts w:hint="eastAsia"/>
            <w:szCs w:val="28"/>
          </w:rPr>
          <w:t>水果知识</w:t>
        </w:r>
        <w:r>
          <w:tab/>
        </w:r>
        <w:r>
          <w:fldChar w:fldCharType="begin"/>
        </w:r>
        <w:r>
          <w:instrText xml:space="preserve"> PAGEREF _Toc13554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ACF83F2" w14:textId="77777777" w:rsidR="009E427D" w:rsidRDefault="009E427D">
      <w:pPr>
        <w:pStyle w:val="21"/>
        <w:tabs>
          <w:tab w:val="right" w:leader="dot" w:pos="9070"/>
        </w:tabs>
      </w:pPr>
      <w:hyperlink w:anchor="_Toc18129" w:history="1">
        <w:r>
          <w:rPr>
            <w:rFonts w:hint="eastAsia"/>
            <w:szCs w:val="28"/>
          </w:rPr>
          <w:t>4.7</w:t>
        </w:r>
        <w:r>
          <w:rPr>
            <w:rFonts w:hint="eastAsia"/>
            <w:szCs w:val="28"/>
          </w:rPr>
          <w:t>系统后台管理</w:t>
        </w:r>
        <w:r>
          <w:tab/>
        </w:r>
        <w:r>
          <w:fldChar w:fldCharType="begin"/>
        </w:r>
        <w:r>
          <w:instrText xml:space="preserve"> PAGEREF _Toc18129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6059CDA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17311" w:history="1">
        <w:r>
          <w:rPr>
            <w:rFonts w:hint="eastAsia"/>
          </w:rPr>
          <w:t xml:space="preserve">4.7.1 </w:t>
        </w:r>
        <w:r>
          <w:rPr>
            <w:rFonts w:hint="eastAsia"/>
          </w:rPr>
          <w:t>管理员登录</w:t>
        </w:r>
        <w:r>
          <w:tab/>
        </w:r>
        <w:r>
          <w:fldChar w:fldCharType="begin"/>
        </w:r>
        <w:r>
          <w:instrText xml:space="preserve"> PAGEREF _Toc17311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05F2B0B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30758" w:history="1">
        <w:r>
          <w:rPr>
            <w:rFonts w:hint="eastAsia"/>
          </w:rPr>
          <w:t xml:space="preserve">4.7.2 </w:t>
        </w:r>
        <w:r>
          <w:rPr>
            <w:rFonts w:hint="eastAsia"/>
          </w:rPr>
          <w:t>管理员维护</w:t>
        </w:r>
        <w:r>
          <w:tab/>
        </w:r>
        <w:r>
          <w:fldChar w:fldCharType="begin"/>
        </w:r>
        <w:r>
          <w:instrText xml:space="preserve"> PAGEREF _Toc30758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E030249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21297" w:history="1">
        <w:r>
          <w:rPr>
            <w:rFonts w:hint="eastAsia"/>
          </w:rPr>
          <w:t xml:space="preserve">4.7.3 </w:t>
        </w:r>
        <w:r>
          <w:rPr>
            <w:rFonts w:hint="eastAsia"/>
          </w:rPr>
          <w:t>会员管理</w:t>
        </w:r>
        <w:r>
          <w:tab/>
        </w:r>
        <w:r>
          <w:fldChar w:fldCharType="begin"/>
        </w:r>
        <w:r>
          <w:instrText xml:space="preserve"> PAGEREF _Toc21297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647B9AAF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11229" w:history="1">
        <w:r>
          <w:rPr>
            <w:rFonts w:hint="eastAsia"/>
          </w:rPr>
          <w:t xml:space="preserve">4.7.4 </w:t>
        </w:r>
        <w:r>
          <w:rPr>
            <w:rFonts w:hint="eastAsia"/>
          </w:rPr>
          <w:t>商品管理</w:t>
        </w:r>
        <w:r>
          <w:tab/>
        </w:r>
        <w:r>
          <w:fldChar w:fldCharType="begin"/>
        </w:r>
        <w:r>
          <w:instrText xml:space="preserve"> PAGEREF _Toc11229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4EA288D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10594" w:history="1">
        <w:r>
          <w:rPr>
            <w:rFonts w:hint="eastAsia"/>
          </w:rPr>
          <w:t xml:space="preserve">4.7.5 </w:t>
        </w:r>
        <w:r>
          <w:rPr>
            <w:rFonts w:hint="eastAsia"/>
          </w:rPr>
          <w:t>订单管理</w:t>
        </w:r>
        <w:r>
          <w:tab/>
        </w:r>
        <w:r>
          <w:fldChar w:fldCharType="begin"/>
        </w:r>
        <w:r>
          <w:instrText xml:space="preserve"> PAGEREF _Toc10594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5622A886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2915" w:history="1">
        <w:r>
          <w:rPr>
            <w:rFonts w:hint="eastAsia"/>
          </w:rPr>
          <w:t xml:space="preserve">4.7.6 </w:t>
        </w:r>
        <w:r>
          <w:rPr>
            <w:rFonts w:hint="eastAsia"/>
          </w:rPr>
          <w:t>留言管理</w:t>
        </w:r>
        <w:r>
          <w:tab/>
        </w:r>
        <w:r>
          <w:fldChar w:fldCharType="begin"/>
        </w:r>
        <w:r>
          <w:instrText xml:space="preserve"> PAGEREF _Toc2915 </w:instrText>
        </w:r>
        <w:r>
          <w:fldChar w:fldCharType="separate"/>
        </w:r>
        <w:r>
          <w:t>13</w:t>
        </w:r>
        <w:r>
          <w:fldChar w:fldCharType="end"/>
        </w:r>
      </w:hyperlink>
    </w:p>
    <w:p w14:paraId="0AA80DE6" w14:textId="77777777" w:rsidR="009E427D" w:rsidRDefault="009E427D">
      <w:pPr>
        <w:pStyle w:val="30"/>
        <w:tabs>
          <w:tab w:val="clear" w:pos="9060"/>
          <w:tab w:val="right" w:leader="dot" w:pos="9070"/>
        </w:tabs>
      </w:pPr>
      <w:hyperlink w:anchor="_Toc16929" w:history="1">
        <w:r>
          <w:rPr>
            <w:rFonts w:hint="eastAsia"/>
          </w:rPr>
          <w:t xml:space="preserve">4.7.7 </w:t>
        </w:r>
        <w:r>
          <w:rPr>
            <w:rFonts w:hint="eastAsia"/>
          </w:rPr>
          <w:t>水果知识管理</w:t>
        </w:r>
        <w:r>
          <w:tab/>
        </w:r>
        <w:r>
          <w:fldChar w:fldCharType="begin"/>
        </w:r>
        <w:r>
          <w:instrText xml:space="preserve"> PAGEREF _Toc16929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6C29F5A3" w14:textId="77777777" w:rsidR="009E427D" w:rsidRDefault="009E427D">
      <w:pPr>
        <w:pStyle w:val="ad"/>
        <w:ind w:firstLine="0"/>
        <w:jc w:val="left"/>
        <w:rPr>
          <w:rFonts w:hint="eastAsia"/>
        </w:rPr>
      </w:pPr>
      <w:r>
        <w:rPr>
          <w:color w:val="auto"/>
          <w:szCs w:val="24"/>
        </w:rPr>
        <w:fldChar w:fldCharType="end"/>
      </w:r>
    </w:p>
    <w:p w14:paraId="20C15A30" w14:textId="77777777" w:rsidR="009E427D" w:rsidRDefault="009E427D">
      <w:pPr>
        <w:pStyle w:val="ad"/>
        <w:ind w:firstLine="0"/>
        <w:rPr>
          <w:rFonts w:hint="eastAsia"/>
        </w:rPr>
      </w:pPr>
    </w:p>
    <w:p w14:paraId="34ADB389" w14:textId="77777777" w:rsidR="009E427D" w:rsidRDefault="009E427D">
      <w:pPr>
        <w:pStyle w:val="ad"/>
        <w:ind w:firstLine="0"/>
        <w:rPr>
          <w:rFonts w:hint="eastAsia"/>
        </w:rPr>
      </w:pPr>
    </w:p>
    <w:p w14:paraId="06CD6F48" w14:textId="77777777" w:rsidR="009E427D" w:rsidRDefault="009E427D">
      <w:pPr>
        <w:pStyle w:val="ad"/>
        <w:ind w:firstLine="0"/>
        <w:rPr>
          <w:rFonts w:hint="eastAsia"/>
        </w:rPr>
      </w:pPr>
    </w:p>
    <w:p w14:paraId="1232CED6" w14:textId="77777777" w:rsidR="009E427D" w:rsidRDefault="009E427D">
      <w:pPr>
        <w:pStyle w:val="ad"/>
        <w:ind w:firstLine="0"/>
        <w:rPr>
          <w:rFonts w:hint="eastAsia"/>
        </w:rPr>
      </w:pPr>
    </w:p>
    <w:p w14:paraId="4235ABA1" w14:textId="77777777" w:rsidR="009E427D" w:rsidRDefault="009E427D">
      <w:pPr>
        <w:pStyle w:val="ad"/>
        <w:ind w:firstLine="0"/>
        <w:rPr>
          <w:rFonts w:hint="eastAsia"/>
        </w:rPr>
      </w:pPr>
    </w:p>
    <w:p w14:paraId="200608B2" w14:textId="77777777" w:rsidR="009E427D" w:rsidRDefault="009E427D">
      <w:pPr>
        <w:pStyle w:val="ad"/>
        <w:ind w:firstLine="0"/>
        <w:rPr>
          <w:rFonts w:hint="eastAsia"/>
        </w:rPr>
      </w:pPr>
    </w:p>
    <w:p w14:paraId="228859E6" w14:textId="77777777" w:rsidR="009E427D" w:rsidRDefault="009E427D">
      <w:pPr>
        <w:pStyle w:val="ad"/>
        <w:ind w:firstLine="0"/>
        <w:rPr>
          <w:rFonts w:hint="eastAsia"/>
        </w:rPr>
      </w:pPr>
    </w:p>
    <w:p w14:paraId="63EDA019" w14:textId="77777777" w:rsidR="009E427D" w:rsidRDefault="009E427D">
      <w:pPr>
        <w:rPr>
          <w:rFonts w:hint="eastAsia"/>
        </w:rPr>
      </w:pPr>
      <w:bookmarkStart w:id="0" w:name="_Toc371886309"/>
      <w:bookmarkStart w:id="1" w:name="_Toc371886630"/>
    </w:p>
    <w:p w14:paraId="2E23CD3A" w14:textId="77777777" w:rsidR="00200414" w:rsidRDefault="00200414">
      <w:pPr>
        <w:rPr>
          <w:rFonts w:hint="eastAsia"/>
        </w:rPr>
      </w:pPr>
    </w:p>
    <w:p w14:paraId="2E85045C" w14:textId="77777777" w:rsidR="00200414" w:rsidRDefault="00200414">
      <w:pPr>
        <w:rPr>
          <w:rFonts w:hint="eastAsia"/>
        </w:rPr>
      </w:pPr>
    </w:p>
    <w:p w14:paraId="4005128A" w14:textId="77777777" w:rsidR="00200414" w:rsidRDefault="00200414">
      <w:pPr>
        <w:rPr>
          <w:rFonts w:hint="eastAsia"/>
        </w:rPr>
      </w:pPr>
    </w:p>
    <w:p w14:paraId="1DA51F29" w14:textId="77777777" w:rsidR="00200414" w:rsidRDefault="00200414">
      <w:pPr>
        <w:rPr>
          <w:rFonts w:hint="eastAsia"/>
        </w:rPr>
      </w:pPr>
    </w:p>
    <w:p w14:paraId="62A9385E" w14:textId="77777777" w:rsidR="00200414" w:rsidRDefault="00200414">
      <w:pPr>
        <w:rPr>
          <w:rFonts w:hint="eastAsia"/>
        </w:rPr>
      </w:pPr>
    </w:p>
    <w:p w14:paraId="10E44B23" w14:textId="77777777" w:rsidR="00200414" w:rsidRDefault="00200414">
      <w:pPr>
        <w:rPr>
          <w:rFonts w:hint="eastAsia"/>
        </w:rPr>
      </w:pPr>
    </w:p>
    <w:p w14:paraId="21234127" w14:textId="77777777" w:rsidR="008B4F29" w:rsidRDefault="008B4F29">
      <w:pPr>
        <w:rPr>
          <w:rFonts w:hint="eastAsia"/>
        </w:rPr>
      </w:pPr>
    </w:p>
    <w:p w14:paraId="60873AED" w14:textId="77777777" w:rsidR="00465844" w:rsidRDefault="00465844">
      <w:pPr>
        <w:sectPr w:rsidR="00465844" w:rsidSect="00200414">
          <w:footerReference w:type="default" r:id="rId7"/>
          <w:pgSz w:w="11906" w:h="16838"/>
          <w:pgMar w:top="1247" w:right="1418" w:bottom="1247" w:left="1418" w:header="851" w:footer="992" w:gutter="0"/>
          <w:pgNumType w:start="1"/>
          <w:cols w:space="720"/>
          <w:docGrid w:type="lines" w:linePitch="312"/>
        </w:sectPr>
      </w:pPr>
    </w:p>
    <w:p w14:paraId="3EEC740F" w14:textId="77777777" w:rsidR="008B4F29" w:rsidRDefault="008B4F29" w:rsidP="008B4F29">
      <w:pPr>
        <w:spacing w:beforeLines="50" w:before="156" w:afterLines="50" w:after="156" w:line="360" w:lineRule="auto"/>
        <w:jc w:val="center"/>
        <w:rPr>
          <w:rFonts w:ascii="宋体" w:hAnsi="宋体" w:hint="eastAsia"/>
          <w:b/>
          <w:bCs/>
          <w:sz w:val="32"/>
          <w:szCs w:val="32"/>
        </w:rPr>
      </w:pPr>
      <w:r w:rsidRPr="00B77C8F">
        <w:rPr>
          <w:rFonts w:ascii="宋体" w:hAnsi="宋体" w:hint="eastAsia"/>
          <w:b/>
          <w:bCs/>
          <w:sz w:val="32"/>
          <w:szCs w:val="32"/>
          <w:lang w:val="en-US" w:eastAsia="zh-CN"/>
        </w:rPr>
        <w:lastRenderedPageBreak/>
        <w:t>基于</w:t>
      </w:r>
      <w:r w:rsidR="0027788E">
        <w:rPr>
          <w:rFonts w:ascii="宋体" w:hAnsi="宋体" w:hint="eastAsia"/>
          <w:b/>
          <w:bCs/>
          <w:sz w:val="32"/>
          <w:szCs w:val="32"/>
        </w:rPr>
        <w:t>W</w:t>
      </w:r>
      <w:r w:rsidRPr="00B77C8F">
        <w:rPr>
          <w:rFonts w:ascii="宋体" w:hAnsi="宋体" w:hint="eastAsia"/>
          <w:b/>
          <w:bCs/>
          <w:sz w:val="32"/>
          <w:szCs w:val="32"/>
        </w:rPr>
        <w:t>eb的南方特色水果电子商务平台</w:t>
      </w:r>
    </w:p>
    <w:p w14:paraId="102D34C0" w14:textId="77777777" w:rsidR="00B71304" w:rsidRPr="00B71304" w:rsidRDefault="00B71304" w:rsidP="00B71304">
      <w:pPr>
        <w:ind w:firstLineChars="200" w:firstLine="420"/>
        <w:rPr>
          <w:rFonts w:ascii="宋体" w:hAnsi="宋体" w:hint="eastAsia"/>
          <w:b/>
          <w:bCs/>
          <w:sz w:val="32"/>
          <w:szCs w:val="32"/>
        </w:rPr>
      </w:pPr>
      <w:r w:rsidRPr="00B71304">
        <w:rPr>
          <w:rFonts w:ascii="宋体" w:hAnsi="宋体"/>
        </w:rPr>
        <w:t>登记软件的编程语言</w:t>
      </w:r>
      <w:r w:rsidRPr="00B71304">
        <w:rPr>
          <w:rFonts w:ascii="宋体" w:hAnsi="宋体" w:hint="eastAsia"/>
        </w:rPr>
        <w:t>为</w:t>
      </w:r>
      <w:r>
        <w:rPr>
          <w:rFonts w:ascii="宋体" w:hAnsi="宋体" w:hint="eastAsia"/>
        </w:rPr>
        <w:t>J</w:t>
      </w:r>
      <w:r w:rsidR="00CF0699">
        <w:rPr>
          <w:rFonts w:ascii="宋体" w:hAnsi="宋体" w:hint="eastAsia"/>
        </w:rPr>
        <w:t>ava语言</w:t>
      </w:r>
      <w:r w:rsidRPr="00B71304">
        <w:rPr>
          <w:rFonts w:ascii="宋体" w:hAnsi="宋体" w:hint="eastAsia"/>
        </w:rPr>
        <w:t>，版本号为V1.0，源程序为</w:t>
      </w:r>
      <w:r w:rsidR="009477C4">
        <w:rPr>
          <w:rFonts w:ascii="宋体" w:hAnsi="宋体" w:hint="eastAsia"/>
        </w:rPr>
        <w:t>4030</w:t>
      </w:r>
      <w:r w:rsidRPr="00B71304">
        <w:rPr>
          <w:rFonts w:ascii="宋体" w:hAnsi="宋体" w:hint="eastAsia"/>
        </w:rPr>
        <w:t>行代码。</w:t>
      </w:r>
    </w:p>
    <w:p w14:paraId="314D604D" w14:textId="77777777" w:rsidR="009E427D" w:rsidRPr="00CA193F" w:rsidRDefault="009E427D">
      <w:pPr>
        <w:pStyle w:val="1"/>
        <w:spacing w:line="240" w:lineRule="auto"/>
        <w:rPr>
          <w:rFonts w:ascii="黑体" w:hAnsi="黑体" w:hint="eastAsia"/>
          <w:sz w:val="30"/>
          <w:szCs w:val="30"/>
        </w:rPr>
      </w:pPr>
      <w:bookmarkStart w:id="2" w:name="_Toc4478"/>
      <w:r w:rsidRPr="00CA193F">
        <w:rPr>
          <w:rFonts w:ascii="黑体" w:hAnsi="黑体" w:hint="eastAsia"/>
          <w:sz w:val="30"/>
          <w:szCs w:val="30"/>
        </w:rPr>
        <w:t>1软件适用范围及其技术</w:t>
      </w:r>
      <w:bookmarkEnd w:id="0"/>
      <w:bookmarkEnd w:id="1"/>
      <w:bookmarkEnd w:id="2"/>
    </w:p>
    <w:p w14:paraId="00742672" w14:textId="77777777" w:rsidR="009E427D" w:rsidRPr="008336C3" w:rsidRDefault="009E427D">
      <w:pPr>
        <w:ind w:firstLineChars="200" w:firstLine="420"/>
        <w:rPr>
          <w:rFonts w:ascii="宋体" w:hAnsi="宋体" w:hint="eastAsia"/>
          <w:szCs w:val="21"/>
        </w:rPr>
      </w:pPr>
      <w:r w:rsidRPr="008336C3">
        <w:rPr>
          <w:rFonts w:ascii="宋体" w:hAnsi="宋体" w:hint="eastAsia"/>
          <w:szCs w:val="21"/>
        </w:rPr>
        <w:t>本电子商务平台适用于南方地区特色水果的果农和供应商，提供新的销售渠道，不再局限于传统的市场售卖的方式，有效地改善销售情况。在经济上，电商平台降低商家的生产成本，还达到宣传推广区域性特色水果的目的。该平台使用户足不出户就能购买水果，节约了传统意义上的购物花费的时间，所出售的产品也有品质保证，给消费者带来便利，满足消费者的需求。</w:t>
      </w:r>
    </w:p>
    <w:p w14:paraId="02F386EF" w14:textId="77777777" w:rsidR="005C1109" w:rsidRPr="008336C3" w:rsidRDefault="005C1109">
      <w:pPr>
        <w:ind w:firstLineChars="200" w:firstLine="420"/>
        <w:rPr>
          <w:rFonts w:ascii="宋体" w:hAnsi="宋体" w:hint="eastAsia"/>
          <w:szCs w:val="21"/>
        </w:rPr>
      </w:pPr>
      <w:r w:rsidRPr="008336C3">
        <w:rPr>
          <w:rFonts w:ascii="宋体" w:hAnsi="宋体" w:cs="Arial" w:hint="eastAsia"/>
          <w:color w:val="333333"/>
          <w:szCs w:val="21"/>
          <w:shd w:val="clear" w:color="auto" w:fill="FFFFFF"/>
        </w:rPr>
        <w:t>系统采用</w:t>
      </w:r>
      <w:r w:rsidRPr="008336C3">
        <w:rPr>
          <w:rFonts w:ascii="宋体" w:hAnsi="宋体" w:hint="eastAsia"/>
          <w:szCs w:val="21"/>
        </w:rPr>
        <w:t>MyEclipse</w:t>
      </w:r>
      <w:r w:rsidRPr="008336C3">
        <w:rPr>
          <w:rFonts w:ascii="宋体" w:hAnsi="宋体"/>
          <w:szCs w:val="21"/>
        </w:rPr>
        <w:t>集成开发环境</w:t>
      </w:r>
      <w:r w:rsidRPr="008336C3">
        <w:rPr>
          <w:rFonts w:ascii="宋体" w:hAnsi="宋体" w:hint="eastAsia"/>
          <w:szCs w:val="21"/>
        </w:rPr>
        <w:t>，用Java、HTML，JSP，CSS，</w:t>
      </w:r>
      <w:hyperlink r:id="rId8" w:tgtFrame="_blank" w:history="1">
        <w:r w:rsidRPr="008336C3">
          <w:rPr>
            <w:rFonts w:ascii="宋体" w:hAnsi="宋体"/>
          </w:rPr>
          <w:t>JSF</w:t>
        </w:r>
      </w:hyperlink>
      <w:r w:rsidR="007C7216" w:rsidRPr="008336C3">
        <w:rPr>
          <w:rFonts w:ascii="宋体" w:hAnsi="宋体" w:hint="eastAsia"/>
          <w:szCs w:val="21"/>
        </w:rPr>
        <w:t>语言</w:t>
      </w:r>
      <w:r w:rsidR="007C7216" w:rsidRPr="008336C3">
        <w:rPr>
          <w:rFonts w:ascii="宋体" w:hAnsi="宋体"/>
          <w:szCs w:val="21"/>
        </w:rPr>
        <w:t>和</w:t>
      </w:r>
      <w:r w:rsidR="007C7216" w:rsidRPr="008336C3">
        <w:rPr>
          <w:rFonts w:ascii="宋体" w:hAnsi="宋体" w:hint="eastAsia"/>
          <w:szCs w:val="21"/>
        </w:rPr>
        <w:t>Javascript脚本语言实现用户交互界面和计算逻辑，</w:t>
      </w:r>
      <w:r w:rsidR="00453845" w:rsidRPr="008336C3">
        <w:rPr>
          <w:rFonts w:ascii="宋体" w:hAnsi="宋体" w:hint="eastAsia"/>
          <w:szCs w:val="21"/>
        </w:rPr>
        <w:t xml:space="preserve">操作系统是MS Windows </w:t>
      </w:r>
      <w:r w:rsidR="00B8496B" w:rsidRPr="008336C3">
        <w:rPr>
          <w:rFonts w:ascii="宋体" w:hAnsi="宋体" w:hint="eastAsia"/>
          <w:szCs w:val="21"/>
        </w:rPr>
        <w:t>XP</w:t>
      </w:r>
      <w:r w:rsidR="00453845" w:rsidRPr="008336C3">
        <w:rPr>
          <w:rFonts w:ascii="宋体" w:hAnsi="宋体" w:hint="eastAsia"/>
          <w:szCs w:val="21"/>
        </w:rPr>
        <w:t>/MS Windows 2008 Server，数据库服务器为</w:t>
      </w:r>
      <w:r w:rsidR="00453845" w:rsidRPr="008336C3">
        <w:rPr>
          <w:rFonts w:ascii="宋体" w:hAnsi="宋体"/>
          <w:szCs w:val="21"/>
        </w:rPr>
        <w:t>MySQL-5.5.15</w:t>
      </w:r>
      <w:r w:rsidR="00453845" w:rsidRPr="008336C3">
        <w:rPr>
          <w:rFonts w:ascii="宋体" w:hAnsi="宋体" w:hint="eastAsia"/>
          <w:szCs w:val="21"/>
        </w:rPr>
        <w:t>，</w:t>
      </w:r>
      <w:r w:rsidR="00453845" w:rsidRPr="008336C3">
        <w:rPr>
          <w:rFonts w:ascii="宋体" w:hAnsi="宋体" w:hint="eastAsia"/>
        </w:rPr>
        <w:t>采用Tomcat部署服务器</w:t>
      </w:r>
      <w:r w:rsidR="00453845" w:rsidRPr="008336C3">
        <w:rPr>
          <w:rFonts w:ascii="宋体" w:hAnsi="宋体"/>
          <w:szCs w:val="21"/>
        </w:rPr>
        <w:t>，</w:t>
      </w:r>
      <w:r w:rsidR="00453845" w:rsidRPr="008336C3">
        <w:rPr>
          <w:rFonts w:ascii="宋体" w:hAnsi="宋体" w:hint="eastAsia"/>
          <w:szCs w:val="21"/>
        </w:rPr>
        <w:t>，浏览器IE7.0以上版本。构建一个基于Web的南方特色水果电子商务平台。</w:t>
      </w:r>
    </w:p>
    <w:p w14:paraId="538C360C" w14:textId="77777777" w:rsidR="009E427D" w:rsidRDefault="009E427D">
      <w:pPr>
        <w:pStyle w:val="2"/>
        <w:rPr>
          <w:rFonts w:ascii="黑体" w:hAnsi="黑体" w:hint="eastAsia"/>
          <w:sz w:val="28"/>
          <w:szCs w:val="28"/>
        </w:rPr>
      </w:pPr>
      <w:bookmarkStart w:id="3" w:name="_Toc203300631"/>
      <w:bookmarkStart w:id="4" w:name="_Toc212469605"/>
      <w:bookmarkStart w:id="5" w:name="_Toc371886310"/>
      <w:bookmarkStart w:id="6" w:name="_Toc371886631"/>
      <w:bookmarkStart w:id="7" w:name="_Toc10835"/>
      <w:r>
        <w:rPr>
          <w:rFonts w:ascii="黑体" w:hAnsi="黑体" w:hint="eastAsia"/>
          <w:sz w:val="28"/>
          <w:szCs w:val="28"/>
        </w:rPr>
        <w:t>1.1功能</w:t>
      </w:r>
      <w:bookmarkEnd w:id="3"/>
      <w:bookmarkEnd w:id="4"/>
      <w:r>
        <w:rPr>
          <w:rFonts w:ascii="黑体" w:hAnsi="黑体" w:hint="eastAsia"/>
          <w:sz w:val="28"/>
          <w:szCs w:val="28"/>
        </w:rPr>
        <w:t>概述</w:t>
      </w:r>
      <w:bookmarkEnd w:id="5"/>
      <w:bookmarkEnd w:id="6"/>
      <w:bookmarkEnd w:id="7"/>
    </w:p>
    <w:p w14:paraId="45024AAD" w14:textId="77777777" w:rsidR="009E427D" w:rsidRDefault="009E427D">
      <w:pPr>
        <w:pStyle w:val="a6"/>
        <w:spacing w:before="0" w:beforeAutospacing="0" w:after="0" w:afterAutospacing="0"/>
        <w:ind w:firstLineChars="200" w:firstLine="440"/>
        <w:rPr>
          <w:rFonts w:hint="eastAsia"/>
          <w:sz w:val="21"/>
          <w:szCs w:val="21"/>
        </w:rPr>
      </w:pPr>
      <w:r>
        <w:rPr>
          <w:rFonts w:hAnsi="MS Sans Serif" w:cs="宋体" w:hint="eastAsia"/>
          <w:sz w:val="22"/>
          <w:szCs w:val="22"/>
        </w:rPr>
        <w:t>本系统基于web设计的，以南方特色水果为主题的电子商务平台，平台使用Java语言，主要技术为JSP，以MySQL作为数据库，使用B/S体系结构开发，部署在Tomcat服务器上运行。</w:t>
      </w:r>
    </w:p>
    <w:p w14:paraId="03F7B80D" w14:textId="77777777" w:rsidR="009E427D" w:rsidRDefault="009E427D">
      <w:pPr>
        <w:pStyle w:val="ad"/>
        <w:spacing w:line="240" w:lineRule="auto"/>
        <w:ind w:firstLineChars="200" w:firstLine="420"/>
        <w:rPr>
          <w:rFonts w:ascii="Times New Roman" w:hAnsi="Times New Roman" w:hint="eastAsia"/>
          <w:color w:val="auto"/>
          <w:szCs w:val="24"/>
        </w:rPr>
      </w:pPr>
      <w:r>
        <w:rPr>
          <w:rFonts w:ascii="Times New Roman" w:hAnsi="Times New Roman" w:hint="eastAsia"/>
          <w:color w:val="auto"/>
          <w:szCs w:val="24"/>
        </w:rPr>
        <w:t>系统主要功能分为两大模块，前台用户模块和后台管理员模块</w:t>
      </w:r>
      <w:r w:rsidR="00716CE5">
        <w:rPr>
          <w:rFonts w:ascii="Times New Roman" w:hAnsi="Times New Roman" w:hint="eastAsia"/>
          <w:color w:val="auto"/>
          <w:szCs w:val="24"/>
        </w:rPr>
        <w:t>。</w:t>
      </w:r>
    </w:p>
    <w:p w14:paraId="515C7F19" w14:textId="77777777" w:rsidR="009E427D" w:rsidRDefault="009E427D">
      <w:pPr>
        <w:pStyle w:val="ad"/>
        <w:spacing w:line="240" w:lineRule="auto"/>
        <w:ind w:firstLineChars="200" w:firstLine="420"/>
        <w:rPr>
          <w:rFonts w:ascii="Times New Roman" w:hAnsi="Times New Roman" w:hint="eastAsia"/>
          <w:color w:val="auto"/>
          <w:szCs w:val="24"/>
        </w:rPr>
      </w:pPr>
      <w:r>
        <w:rPr>
          <w:rFonts w:ascii="Times New Roman" w:hAnsi="Times New Roman" w:hint="eastAsia"/>
          <w:color w:val="auto"/>
          <w:szCs w:val="24"/>
        </w:rPr>
        <w:t>前台用户模块实现的功能有：用户的注册</w:t>
      </w:r>
      <w:r>
        <w:rPr>
          <w:rFonts w:ascii="Times New Roman" w:hAnsi="Times New Roman" w:hint="eastAsia"/>
          <w:color w:val="auto"/>
          <w:szCs w:val="24"/>
        </w:rPr>
        <w:t>/</w:t>
      </w:r>
      <w:r>
        <w:rPr>
          <w:rFonts w:ascii="Times New Roman" w:hAnsi="Times New Roman" w:hint="eastAsia"/>
          <w:color w:val="auto"/>
          <w:szCs w:val="24"/>
        </w:rPr>
        <w:t>登录、个人中心、购物车、商品的列表显示、在线留言、水果知识。</w:t>
      </w:r>
    </w:p>
    <w:p w14:paraId="6484BAA5" w14:textId="77777777" w:rsidR="009E427D" w:rsidRDefault="009E427D">
      <w:pPr>
        <w:pStyle w:val="ad"/>
        <w:spacing w:line="240" w:lineRule="auto"/>
        <w:ind w:firstLineChars="200" w:firstLine="420"/>
        <w:rPr>
          <w:rFonts w:ascii="Times New Roman" w:hAnsi="Times New Roman"/>
          <w:color w:val="auto"/>
          <w:szCs w:val="24"/>
        </w:rPr>
      </w:pPr>
      <w:r>
        <w:rPr>
          <w:rFonts w:ascii="Times New Roman" w:hAnsi="Times New Roman" w:hint="eastAsia"/>
          <w:color w:val="auto"/>
          <w:szCs w:val="24"/>
        </w:rPr>
        <w:t>后台管理员模块实现的功能有：管理员登录、管理员维护、会员管理、商品信息管理、商品类别管理、订单管理、留言管理、水果知识管理。</w:t>
      </w:r>
    </w:p>
    <w:p w14:paraId="52F9409B" w14:textId="77777777" w:rsidR="00B3493E" w:rsidRDefault="009E427D" w:rsidP="00B3493E">
      <w:pPr>
        <w:pStyle w:val="1"/>
        <w:spacing w:line="240" w:lineRule="auto"/>
        <w:rPr>
          <w:rFonts w:ascii="黑体" w:hAnsi="黑体" w:hint="eastAsia"/>
          <w:sz w:val="30"/>
          <w:szCs w:val="30"/>
        </w:rPr>
      </w:pPr>
      <w:bookmarkStart w:id="8" w:name="_Toc203300632"/>
      <w:bookmarkStart w:id="9" w:name="_Toc212469606"/>
      <w:bookmarkStart w:id="10" w:name="_Toc371886311"/>
      <w:bookmarkStart w:id="11" w:name="_Toc371886632"/>
      <w:bookmarkStart w:id="12" w:name="_Toc10471"/>
      <w:r w:rsidRPr="00CA193F">
        <w:rPr>
          <w:rFonts w:ascii="黑体" w:hAnsi="黑体" w:hint="eastAsia"/>
          <w:sz w:val="30"/>
          <w:szCs w:val="30"/>
        </w:rPr>
        <w:t>2软件运行环境</w:t>
      </w:r>
      <w:bookmarkStart w:id="13" w:name="_Toc212469607"/>
      <w:bookmarkStart w:id="14" w:name="_Toc261190572"/>
      <w:bookmarkStart w:id="15" w:name="_Toc371886312"/>
      <w:bookmarkStart w:id="16" w:name="_Toc371886633"/>
      <w:bookmarkStart w:id="17" w:name="_Toc10017"/>
      <w:bookmarkEnd w:id="8"/>
      <w:bookmarkEnd w:id="9"/>
      <w:bookmarkEnd w:id="10"/>
      <w:bookmarkEnd w:id="11"/>
      <w:bookmarkEnd w:id="12"/>
    </w:p>
    <w:p w14:paraId="3F304D08" w14:textId="77777777" w:rsidR="009E427D" w:rsidRPr="00B3493E" w:rsidRDefault="009E427D" w:rsidP="00B3493E">
      <w:pPr>
        <w:pStyle w:val="2"/>
        <w:rPr>
          <w:rFonts w:hint="eastAsia"/>
          <w:sz w:val="30"/>
          <w:szCs w:val="30"/>
        </w:rPr>
      </w:pPr>
      <w:r>
        <w:rPr>
          <w:rFonts w:hint="eastAsia"/>
        </w:rPr>
        <w:t>2.1</w:t>
      </w:r>
      <w:r>
        <w:rPr>
          <w:rFonts w:hint="eastAsia"/>
        </w:rPr>
        <w:t>系统软件平台</w:t>
      </w:r>
      <w:bookmarkEnd w:id="13"/>
      <w:bookmarkEnd w:id="14"/>
      <w:bookmarkEnd w:id="15"/>
      <w:bookmarkEnd w:id="16"/>
      <w:bookmarkEnd w:id="17"/>
    </w:p>
    <w:p w14:paraId="3B07F3C3" w14:textId="77777777" w:rsidR="009E427D" w:rsidRPr="00240D79" w:rsidRDefault="009E427D">
      <w:pPr>
        <w:ind w:firstLineChars="200" w:firstLine="420"/>
        <w:rPr>
          <w:rFonts w:hint="eastAsia"/>
          <w:color w:val="000000"/>
        </w:rPr>
      </w:pPr>
      <w:r w:rsidRPr="00240D79">
        <w:rPr>
          <w:rFonts w:hint="eastAsia"/>
          <w:color w:val="000000"/>
        </w:rPr>
        <w:t>软件开发平台为</w:t>
      </w:r>
      <w:r w:rsidRPr="00240D79">
        <w:rPr>
          <w:rFonts w:hint="eastAsia"/>
          <w:color w:val="000000"/>
        </w:rPr>
        <w:t>MyEclipse8.5</w:t>
      </w:r>
      <w:r w:rsidRPr="00240D79">
        <w:rPr>
          <w:rFonts w:hint="eastAsia"/>
          <w:color w:val="000000"/>
        </w:rPr>
        <w:t>，</w:t>
      </w:r>
      <w:r w:rsidR="00453845" w:rsidRPr="00240D79">
        <w:rPr>
          <w:rFonts w:hint="eastAsia"/>
          <w:color w:val="000000"/>
        </w:rPr>
        <w:t>操作系统为</w:t>
      </w:r>
      <w:r w:rsidR="00453845" w:rsidRPr="00240D79">
        <w:rPr>
          <w:rFonts w:hint="eastAsia"/>
          <w:color w:val="000000"/>
        </w:rPr>
        <w:t>windows 2008</w:t>
      </w:r>
      <w:r w:rsidR="000C71F2" w:rsidRPr="00240D79">
        <w:rPr>
          <w:rFonts w:hint="eastAsia"/>
          <w:color w:val="000000"/>
        </w:rPr>
        <w:t xml:space="preserve"> </w:t>
      </w:r>
      <w:r w:rsidR="00453845" w:rsidRPr="00240D79">
        <w:rPr>
          <w:color w:val="000000"/>
        </w:rPr>
        <w:t>Server</w:t>
      </w:r>
      <w:r w:rsidR="00453845" w:rsidRPr="00240D79">
        <w:rPr>
          <w:rFonts w:hint="eastAsia"/>
          <w:color w:val="000000"/>
        </w:rPr>
        <w:t>，数据库</w:t>
      </w:r>
      <w:r w:rsidRPr="00240D79">
        <w:rPr>
          <w:rFonts w:hint="eastAsia"/>
          <w:color w:val="000000"/>
        </w:rPr>
        <w:t>采用</w:t>
      </w:r>
      <w:r w:rsidRPr="00240D79">
        <w:rPr>
          <w:rFonts w:hint="eastAsia"/>
          <w:color w:val="000000"/>
        </w:rPr>
        <w:t>MySQL-5.5.15</w:t>
      </w:r>
      <w:r w:rsidRPr="00240D79">
        <w:rPr>
          <w:rFonts w:hint="eastAsia"/>
          <w:color w:val="000000"/>
        </w:rPr>
        <w:t>，</w:t>
      </w:r>
      <w:r w:rsidR="00F47154" w:rsidRPr="00240D79">
        <w:rPr>
          <w:rFonts w:hint="eastAsia"/>
          <w:color w:val="000000"/>
        </w:rPr>
        <w:t>网络版防病毒软件：</w:t>
      </w:r>
      <w:r w:rsidR="00F47154" w:rsidRPr="00240D79">
        <w:rPr>
          <w:rFonts w:hint="eastAsia"/>
          <w:color w:val="000000"/>
        </w:rPr>
        <w:t>360</w:t>
      </w:r>
      <w:r w:rsidR="00F47154" w:rsidRPr="00240D79">
        <w:rPr>
          <w:rFonts w:hint="eastAsia"/>
          <w:color w:val="000000"/>
        </w:rPr>
        <w:t>杀毒软件，</w:t>
      </w:r>
      <w:r w:rsidRPr="00240D79">
        <w:rPr>
          <w:rFonts w:hint="eastAsia"/>
          <w:color w:val="000000"/>
        </w:rPr>
        <w:t>部署服务器是</w:t>
      </w:r>
      <w:r w:rsidRPr="00240D79">
        <w:rPr>
          <w:rFonts w:hint="eastAsia"/>
          <w:color w:val="000000"/>
        </w:rPr>
        <w:t>Tomcat</w:t>
      </w:r>
      <w:r w:rsidRPr="00240D79">
        <w:rPr>
          <w:rFonts w:hint="eastAsia"/>
          <w:color w:val="000000"/>
        </w:rPr>
        <w:t>。</w:t>
      </w:r>
    </w:p>
    <w:p w14:paraId="3B1F6119" w14:textId="77777777" w:rsidR="00FB51C6" w:rsidRPr="00240D79" w:rsidRDefault="00FB51C6">
      <w:pPr>
        <w:ind w:firstLineChars="200" w:firstLine="420"/>
        <w:rPr>
          <w:rFonts w:hint="eastAsia"/>
          <w:color w:val="000000"/>
        </w:rPr>
      </w:pPr>
      <w:r w:rsidRPr="00240D79">
        <w:rPr>
          <w:rFonts w:hint="eastAsia"/>
          <w:color w:val="000000"/>
        </w:rPr>
        <w:t>客户端操作系统为</w:t>
      </w:r>
      <w:r w:rsidRPr="00240D79">
        <w:rPr>
          <w:rFonts w:hint="eastAsia"/>
          <w:color w:val="000000"/>
        </w:rPr>
        <w:t>Windows XP</w:t>
      </w:r>
      <w:r w:rsidRPr="00240D79">
        <w:rPr>
          <w:rFonts w:hint="eastAsia"/>
          <w:color w:val="000000"/>
        </w:rPr>
        <w:t>以上</w:t>
      </w:r>
      <w:r w:rsidR="00453845" w:rsidRPr="00240D79">
        <w:rPr>
          <w:rFonts w:hint="eastAsia"/>
          <w:color w:val="000000"/>
        </w:rPr>
        <w:t>，使用可视化操作软件</w:t>
      </w:r>
      <w:r w:rsidR="00453845" w:rsidRPr="00240D79">
        <w:rPr>
          <w:rFonts w:hint="eastAsia"/>
          <w:color w:val="000000"/>
        </w:rPr>
        <w:t>MySQL-Front</w:t>
      </w:r>
      <w:r w:rsidR="00453845" w:rsidRPr="00240D79">
        <w:rPr>
          <w:rFonts w:hint="eastAsia"/>
          <w:color w:val="000000"/>
        </w:rPr>
        <w:t>，</w:t>
      </w:r>
      <w:r w:rsidRPr="00240D79">
        <w:rPr>
          <w:rFonts w:hint="eastAsia"/>
          <w:color w:val="000000"/>
        </w:rPr>
        <w:t>浏览器</w:t>
      </w:r>
      <w:r w:rsidRPr="00240D79">
        <w:rPr>
          <w:rFonts w:hint="eastAsia"/>
          <w:color w:val="000000"/>
        </w:rPr>
        <w:t>IE7.0</w:t>
      </w:r>
      <w:r w:rsidRPr="00240D79">
        <w:rPr>
          <w:rFonts w:hint="eastAsia"/>
          <w:color w:val="000000"/>
        </w:rPr>
        <w:t>以上版本。</w:t>
      </w:r>
    </w:p>
    <w:p w14:paraId="3DDCCD14" w14:textId="77777777" w:rsidR="009E427D" w:rsidRDefault="009E427D">
      <w:pPr>
        <w:pStyle w:val="2"/>
        <w:rPr>
          <w:rFonts w:ascii="黑体" w:hAnsi="黑体" w:hint="eastAsia"/>
          <w:sz w:val="28"/>
          <w:szCs w:val="28"/>
        </w:rPr>
      </w:pPr>
      <w:bookmarkStart w:id="18" w:name="_Toc212469608"/>
      <w:bookmarkStart w:id="19" w:name="_Toc261190573"/>
      <w:bookmarkStart w:id="20" w:name="_Toc371886313"/>
      <w:bookmarkStart w:id="21" w:name="_Toc371886634"/>
      <w:bookmarkStart w:id="22" w:name="_Toc32516"/>
      <w:r>
        <w:rPr>
          <w:rFonts w:ascii="黑体" w:hAnsi="黑体" w:hint="eastAsia"/>
          <w:sz w:val="28"/>
          <w:szCs w:val="28"/>
        </w:rPr>
        <w:t>2.2</w:t>
      </w:r>
      <w:r w:rsidR="00EA65D4">
        <w:rPr>
          <w:rFonts w:ascii="黑体" w:hAnsi="黑体" w:hint="eastAsia"/>
          <w:sz w:val="28"/>
          <w:szCs w:val="28"/>
        </w:rPr>
        <w:t>系统</w:t>
      </w:r>
      <w:r>
        <w:rPr>
          <w:rFonts w:ascii="黑体" w:hAnsi="黑体" w:hint="eastAsia"/>
          <w:sz w:val="28"/>
          <w:szCs w:val="28"/>
        </w:rPr>
        <w:t>硬件平台</w:t>
      </w:r>
      <w:bookmarkEnd w:id="18"/>
      <w:bookmarkEnd w:id="19"/>
      <w:bookmarkEnd w:id="20"/>
      <w:bookmarkEnd w:id="21"/>
      <w:bookmarkEnd w:id="22"/>
    </w:p>
    <w:p w14:paraId="5AB45FAA" w14:textId="77777777" w:rsidR="00FB51C6" w:rsidRPr="00240D79" w:rsidRDefault="00FB51C6" w:rsidP="00FB51C6">
      <w:pPr>
        <w:ind w:firstLineChars="200" w:firstLine="420"/>
        <w:rPr>
          <w:rFonts w:hint="eastAsia"/>
          <w:color w:val="000000"/>
        </w:rPr>
      </w:pPr>
      <w:r w:rsidRPr="00240D79">
        <w:rPr>
          <w:color w:val="000000"/>
        </w:rPr>
        <w:t>服务器：采用曙光</w:t>
      </w:r>
      <w:r w:rsidRPr="00240D79">
        <w:rPr>
          <w:color w:val="000000"/>
        </w:rPr>
        <w:t>Server</w:t>
      </w:r>
      <w:r w:rsidRPr="00240D79">
        <w:rPr>
          <w:color w:val="000000"/>
        </w:rPr>
        <w:t>作硬件平台；</w:t>
      </w:r>
      <w:r w:rsidRPr="00240D79">
        <w:rPr>
          <w:color w:val="000000"/>
        </w:rPr>
        <w:t>CPU</w:t>
      </w:r>
      <w:r w:rsidRPr="00240D79">
        <w:rPr>
          <w:color w:val="000000"/>
        </w:rPr>
        <w:t>为</w:t>
      </w:r>
      <w:r w:rsidRPr="00240D79">
        <w:rPr>
          <w:color w:val="000000"/>
        </w:rPr>
        <w:t>P4 /3</w:t>
      </w:r>
      <w:r w:rsidR="00F47154" w:rsidRPr="00240D79">
        <w:rPr>
          <w:rFonts w:hint="eastAsia"/>
          <w:color w:val="000000"/>
        </w:rPr>
        <w:t>.0</w:t>
      </w:r>
      <w:r w:rsidRPr="00240D79">
        <w:rPr>
          <w:color w:val="000000"/>
        </w:rPr>
        <w:t>G</w:t>
      </w:r>
      <w:r w:rsidRPr="00240D79">
        <w:rPr>
          <w:color w:val="000000"/>
        </w:rPr>
        <w:t>，内存</w:t>
      </w:r>
      <w:r w:rsidRPr="00240D79">
        <w:rPr>
          <w:color w:val="000000"/>
        </w:rPr>
        <w:t>≥</w:t>
      </w:r>
      <w:r w:rsidR="00F47154" w:rsidRPr="00240D79">
        <w:rPr>
          <w:rFonts w:hint="eastAsia"/>
          <w:color w:val="000000"/>
        </w:rPr>
        <w:t>8</w:t>
      </w:r>
      <w:r w:rsidRPr="00240D79">
        <w:rPr>
          <w:color w:val="000000"/>
        </w:rPr>
        <w:t>G</w:t>
      </w:r>
      <w:r w:rsidRPr="00240D79">
        <w:rPr>
          <w:color w:val="000000"/>
        </w:rPr>
        <w:t>，硬盘为</w:t>
      </w:r>
      <w:r w:rsidRPr="00240D79">
        <w:rPr>
          <w:color w:val="000000"/>
        </w:rPr>
        <w:t>2×500G</w:t>
      </w:r>
      <w:r w:rsidRPr="00240D79">
        <w:rPr>
          <w:color w:val="000000"/>
        </w:rPr>
        <w:t>（</w:t>
      </w:r>
      <w:r w:rsidRPr="00240D79">
        <w:rPr>
          <w:color w:val="000000"/>
        </w:rPr>
        <w:t>SCSI</w:t>
      </w:r>
      <w:r w:rsidRPr="00240D79">
        <w:rPr>
          <w:color w:val="000000"/>
        </w:rPr>
        <w:t>接口），显示器为</w:t>
      </w:r>
      <w:r w:rsidRPr="00240D79">
        <w:rPr>
          <w:color w:val="000000"/>
        </w:rPr>
        <w:t>1</w:t>
      </w:r>
      <w:r w:rsidRPr="00240D79">
        <w:rPr>
          <w:rFonts w:hint="eastAsia"/>
          <w:color w:val="000000"/>
        </w:rPr>
        <w:t>9</w:t>
      </w:r>
      <w:r w:rsidRPr="00240D79">
        <w:rPr>
          <w:color w:val="000000"/>
        </w:rPr>
        <w:t>"</w:t>
      </w:r>
      <w:r w:rsidRPr="00240D79">
        <w:rPr>
          <w:color w:val="000000"/>
        </w:rPr>
        <w:t>高分辨彩显，显存</w:t>
      </w:r>
      <w:r w:rsidRPr="00240D79">
        <w:rPr>
          <w:color w:val="000000"/>
        </w:rPr>
        <w:t>≥</w:t>
      </w:r>
      <w:r w:rsidRPr="00240D79">
        <w:rPr>
          <w:rFonts w:hint="eastAsia"/>
          <w:color w:val="000000"/>
        </w:rPr>
        <w:t>512</w:t>
      </w:r>
      <w:r w:rsidRPr="00240D79">
        <w:rPr>
          <w:color w:val="000000"/>
        </w:rPr>
        <w:t>M</w:t>
      </w:r>
      <w:r w:rsidRPr="00240D79">
        <w:rPr>
          <w:color w:val="000000"/>
        </w:rPr>
        <w:t>，网卡为</w:t>
      </w:r>
      <w:r w:rsidRPr="00240D79">
        <w:rPr>
          <w:color w:val="000000"/>
        </w:rPr>
        <w:t>100/1000M</w:t>
      </w:r>
      <w:r w:rsidRPr="00240D79">
        <w:rPr>
          <w:color w:val="000000"/>
        </w:rPr>
        <w:t>网卡。</w:t>
      </w:r>
    </w:p>
    <w:p w14:paraId="54C6F012" w14:textId="77777777" w:rsidR="00FB51C6" w:rsidRPr="00240D79" w:rsidRDefault="00FB51C6" w:rsidP="00FB51C6">
      <w:pPr>
        <w:ind w:firstLineChars="200" w:firstLine="420"/>
        <w:rPr>
          <w:rFonts w:hint="eastAsia"/>
          <w:color w:val="000000"/>
        </w:rPr>
      </w:pPr>
      <w:r w:rsidRPr="00240D79">
        <w:rPr>
          <w:color w:val="000000"/>
        </w:rPr>
        <w:t>客户机：</w:t>
      </w:r>
      <w:r w:rsidRPr="00240D79">
        <w:rPr>
          <w:color w:val="000000"/>
        </w:rPr>
        <w:t>CPU</w:t>
      </w:r>
      <w:r w:rsidRPr="00240D79">
        <w:rPr>
          <w:color w:val="000000"/>
        </w:rPr>
        <w:t>为</w:t>
      </w:r>
      <w:r w:rsidRPr="00240D79">
        <w:rPr>
          <w:color w:val="000000"/>
        </w:rPr>
        <w:t>P4/2.0G</w:t>
      </w:r>
      <w:r w:rsidRPr="00240D79">
        <w:rPr>
          <w:color w:val="000000"/>
        </w:rPr>
        <w:t>；内存</w:t>
      </w:r>
      <w:r w:rsidRPr="00240D79">
        <w:rPr>
          <w:color w:val="000000"/>
        </w:rPr>
        <w:t>≥</w:t>
      </w:r>
      <w:r w:rsidR="00F47154" w:rsidRPr="00240D79">
        <w:rPr>
          <w:rFonts w:hint="eastAsia"/>
          <w:color w:val="000000"/>
        </w:rPr>
        <w:t>2</w:t>
      </w:r>
      <w:r w:rsidRPr="00240D79">
        <w:rPr>
          <w:rFonts w:hint="eastAsia"/>
          <w:color w:val="000000"/>
        </w:rPr>
        <w:t>GB</w:t>
      </w:r>
      <w:r w:rsidRPr="00240D79">
        <w:rPr>
          <w:color w:val="000000"/>
        </w:rPr>
        <w:t>，硬盘</w:t>
      </w:r>
      <w:r w:rsidRPr="00240D79">
        <w:rPr>
          <w:color w:val="000000"/>
        </w:rPr>
        <w:t>≥</w:t>
      </w:r>
      <w:r w:rsidR="00F47154" w:rsidRPr="00240D79">
        <w:rPr>
          <w:rFonts w:hint="eastAsia"/>
          <w:color w:val="000000"/>
        </w:rPr>
        <w:t>12</w:t>
      </w:r>
      <w:r w:rsidRPr="00240D79">
        <w:rPr>
          <w:rFonts w:hint="eastAsia"/>
          <w:color w:val="000000"/>
        </w:rPr>
        <w:t>0</w:t>
      </w:r>
      <w:r w:rsidRPr="00240D79">
        <w:rPr>
          <w:color w:val="000000"/>
        </w:rPr>
        <w:t>G</w:t>
      </w:r>
      <w:r w:rsidRPr="00240D79">
        <w:rPr>
          <w:color w:val="000000"/>
        </w:rPr>
        <w:t>，显示器为</w:t>
      </w:r>
      <w:r w:rsidRPr="00240D79">
        <w:rPr>
          <w:color w:val="000000"/>
        </w:rPr>
        <w:t>17"</w:t>
      </w:r>
      <w:r w:rsidRPr="00240D79">
        <w:rPr>
          <w:color w:val="000000"/>
        </w:rPr>
        <w:t>彩显，显示卡为</w:t>
      </w:r>
      <w:r w:rsidRPr="00240D79">
        <w:rPr>
          <w:color w:val="000000"/>
        </w:rPr>
        <w:t>AGP</w:t>
      </w:r>
      <w:r w:rsidRPr="00240D79">
        <w:rPr>
          <w:color w:val="000000"/>
        </w:rPr>
        <w:t>显示卡，显存</w:t>
      </w:r>
      <w:r w:rsidRPr="00240D79">
        <w:rPr>
          <w:color w:val="000000"/>
        </w:rPr>
        <w:t>≥</w:t>
      </w:r>
      <w:r w:rsidRPr="00240D79">
        <w:rPr>
          <w:rFonts w:hint="eastAsia"/>
          <w:color w:val="000000"/>
        </w:rPr>
        <w:t>128</w:t>
      </w:r>
      <w:r w:rsidRPr="00240D79">
        <w:rPr>
          <w:color w:val="000000"/>
        </w:rPr>
        <w:t>M</w:t>
      </w:r>
      <w:r w:rsidRPr="00240D79">
        <w:rPr>
          <w:color w:val="000000"/>
        </w:rPr>
        <w:t>，网卡为</w:t>
      </w:r>
      <w:r w:rsidRPr="00240D79">
        <w:rPr>
          <w:color w:val="000000"/>
        </w:rPr>
        <w:t>10/100M</w:t>
      </w:r>
      <w:r w:rsidRPr="00240D79">
        <w:rPr>
          <w:color w:val="000000"/>
        </w:rPr>
        <w:t>网卡</w:t>
      </w:r>
      <w:r w:rsidRPr="00240D79">
        <w:rPr>
          <w:rFonts w:hint="eastAsia"/>
          <w:color w:val="000000"/>
        </w:rPr>
        <w:t>。</w:t>
      </w:r>
    </w:p>
    <w:p w14:paraId="6EF4D148" w14:textId="77777777" w:rsidR="00FB51C6" w:rsidRPr="00FB51C6" w:rsidRDefault="00FB51C6">
      <w:pPr>
        <w:ind w:firstLineChars="200" w:firstLine="420"/>
        <w:rPr>
          <w:rStyle w:val="a4"/>
          <w:color w:val="auto"/>
          <w:u w:val="none"/>
        </w:rPr>
      </w:pPr>
    </w:p>
    <w:p w14:paraId="410DA2D4" w14:textId="77777777" w:rsidR="009E427D" w:rsidRPr="00CA193F" w:rsidRDefault="009E427D" w:rsidP="00CA193F">
      <w:pPr>
        <w:pStyle w:val="1"/>
        <w:spacing w:line="240" w:lineRule="auto"/>
        <w:rPr>
          <w:rFonts w:ascii="黑体" w:hAnsi="黑体" w:hint="eastAsia"/>
          <w:sz w:val="30"/>
          <w:szCs w:val="30"/>
        </w:rPr>
      </w:pPr>
      <w:bookmarkStart w:id="23" w:name="_Toc374467781"/>
      <w:bookmarkStart w:id="24" w:name="_Toc374475165"/>
      <w:bookmarkStart w:id="25" w:name="_Toc374475341"/>
      <w:bookmarkStart w:id="26" w:name="_Toc32347"/>
      <w:r w:rsidRPr="00CA193F">
        <w:rPr>
          <w:rFonts w:ascii="黑体" w:hAnsi="黑体" w:hint="eastAsia"/>
          <w:sz w:val="30"/>
          <w:szCs w:val="30"/>
        </w:rPr>
        <w:t>3系统首页显示</w:t>
      </w:r>
      <w:bookmarkEnd w:id="23"/>
      <w:bookmarkEnd w:id="24"/>
      <w:bookmarkEnd w:id="25"/>
      <w:bookmarkEnd w:id="26"/>
    </w:p>
    <w:p w14:paraId="432C799B" w14:textId="77777777" w:rsidR="009E427D" w:rsidRDefault="00492E4D">
      <w:pPr>
        <w:jc w:val="center"/>
        <w:rPr>
          <w:rFonts w:hint="eastAsia"/>
        </w:rPr>
      </w:pPr>
      <w:r>
        <w:pict w14:anchorId="7AC267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53" o:spid="_x0000_i1025" type="#_x0000_t75" style="width:453.25pt;height:268.85pt;mso-position-horizontal-relative:page;mso-position-vertical-relative:page">
            <v:imagedata r:id="rId9" o:title=""/>
          </v:shape>
        </w:pict>
      </w:r>
    </w:p>
    <w:p w14:paraId="1C41F9F1" w14:textId="77777777" w:rsidR="00492E4D" w:rsidRDefault="00492E4D">
      <w:pPr>
        <w:jc w:val="center"/>
        <w:rPr>
          <w:rFonts w:hint="eastAsia"/>
        </w:rPr>
      </w:pPr>
      <w:bookmarkStart w:id="27" w:name="_Toc374467783"/>
      <w:bookmarkStart w:id="28" w:name="_Toc374475166"/>
      <w:bookmarkStart w:id="29" w:name="_Toc374475342"/>
    </w:p>
    <w:p w14:paraId="2A1E42BB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南方特色水果电子商务平台首页</w:t>
      </w:r>
      <w:bookmarkEnd w:id="27"/>
      <w:bookmarkEnd w:id="28"/>
      <w:bookmarkEnd w:id="29"/>
    </w:p>
    <w:p w14:paraId="65F2D1E7" w14:textId="77777777" w:rsidR="00492E4D" w:rsidRPr="00492E4D" w:rsidRDefault="00492E4D">
      <w:pPr>
        <w:jc w:val="center"/>
        <w:rPr>
          <w:rFonts w:hint="eastAsia"/>
        </w:rPr>
      </w:pPr>
    </w:p>
    <w:p w14:paraId="2F6B802F" w14:textId="77777777" w:rsidR="009E427D" w:rsidRDefault="009E427D">
      <w:pPr>
        <w:ind w:firstLineChars="200" w:firstLine="420"/>
      </w:pPr>
      <w:r>
        <w:rPr>
          <w:rFonts w:hint="eastAsia"/>
        </w:rPr>
        <w:t>任何网络连接均可；启动</w:t>
      </w:r>
      <w:r>
        <w:rPr>
          <w:rFonts w:hint="eastAsia"/>
        </w:rPr>
        <w:t>IE</w:t>
      </w:r>
      <w:r>
        <w:rPr>
          <w:rFonts w:hint="eastAsia"/>
        </w:rPr>
        <w:t>浏览器，输入本系统所对应网址；进入南方特色水果电子商务平台主页页面：首页上，把本系统的前台功能和商品信息展示给用户。用户可以随意搜索、浏览商品，查看留言、水果知识，若要把商品加入购物车、加入收藏、在线留言等，需要先登录。</w:t>
      </w:r>
    </w:p>
    <w:p w14:paraId="4A2148D1" w14:textId="77777777" w:rsidR="009E427D" w:rsidRPr="00B3493E" w:rsidRDefault="009E427D" w:rsidP="00B3493E">
      <w:pPr>
        <w:pStyle w:val="1"/>
        <w:spacing w:line="240" w:lineRule="auto"/>
        <w:rPr>
          <w:rFonts w:ascii="黑体" w:hAnsi="黑体" w:hint="eastAsia"/>
          <w:sz w:val="30"/>
          <w:szCs w:val="30"/>
        </w:rPr>
      </w:pPr>
      <w:bookmarkStart w:id="30" w:name="_Toc182455990"/>
      <w:bookmarkStart w:id="31" w:name="_Toc374475167"/>
      <w:bookmarkStart w:id="32" w:name="_Toc374475343"/>
      <w:bookmarkStart w:id="33" w:name="_Toc12100"/>
      <w:r w:rsidRPr="00B3493E">
        <w:rPr>
          <w:rFonts w:ascii="黑体" w:hAnsi="黑体" w:hint="eastAsia"/>
          <w:sz w:val="30"/>
          <w:szCs w:val="30"/>
        </w:rPr>
        <w:t>4.系统功能描述</w:t>
      </w:r>
      <w:bookmarkEnd w:id="30"/>
      <w:bookmarkEnd w:id="31"/>
      <w:bookmarkEnd w:id="32"/>
      <w:bookmarkEnd w:id="33"/>
    </w:p>
    <w:p w14:paraId="79F3472C" w14:textId="77777777" w:rsidR="009E427D" w:rsidRDefault="009E427D">
      <w:pPr>
        <w:pStyle w:val="ad"/>
        <w:spacing w:line="240" w:lineRule="auto"/>
        <w:ind w:firstLineChars="200" w:firstLine="420"/>
        <w:rPr>
          <w:rFonts w:ascii="Times New Roman" w:hAnsi="Times New Roman" w:hint="eastAsia"/>
          <w:color w:val="auto"/>
          <w:szCs w:val="24"/>
        </w:rPr>
      </w:pPr>
      <w:r>
        <w:rPr>
          <w:rFonts w:ascii="Times New Roman" w:hAnsi="Times New Roman" w:hint="eastAsia"/>
          <w:color w:val="auto"/>
          <w:szCs w:val="24"/>
        </w:rPr>
        <w:t>系统主要功能分为两大模块，前台用户模块和后台管理员模块</w:t>
      </w:r>
      <w:r w:rsidR="00F42AA6">
        <w:rPr>
          <w:rFonts w:ascii="Times New Roman" w:hAnsi="Times New Roman" w:hint="eastAsia"/>
          <w:color w:val="auto"/>
          <w:szCs w:val="24"/>
        </w:rPr>
        <w:t>，</w:t>
      </w:r>
      <w:r>
        <w:rPr>
          <w:rFonts w:ascii="Times New Roman" w:hAnsi="Times New Roman" w:hint="eastAsia"/>
          <w:color w:val="auto"/>
          <w:szCs w:val="24"/>
        </w:rPr>
        <w:t>其中，前台用户模块实现的功能有：用户的注册</w:t>
      </w:r>
      <w:r>
        <w:rPr>
          <w:rFonts w:ascii="Times New Roman" w:hAnsi="Times New Roman" w:hint="eastAsia"/>
          <w:color w:val="auto"/>
          <w:szCs w:val="24"/>
        </w:rPr>
        <w:t>/</w:t>
      </w:r>
      <w:r>
        <w:rPr>
          <w:rFonts w:ascii="Times New Roman" w:hAnsi="Times New Roman" w:hint="eastAsia"/>
          <w:color w:val="auto"/>
          <w:szCs w:val="24"/>
        </w:rPr>
        <w:t>登录、个人中心、购物车、商品的列表显示、在线留言、水果知识</w:t>
      </w:r>
      <w:r w:rsidR="00F42AA6">
        <w:rPr>
          <w:rFonts w:ascii="Times New Roman" w:hAnsi="Times New Roman" w:hint="eastAsia"/>
          <w:color w:val="auto"/>
          <w:szCs w:val="24"/>
        </w:rPr>
        <w:t>；</w:t>
      </w:r>
      <w:r>
        <w:rPr>
          <w:rFonts w:ascii="Times New Roman" w:hAnsi="Times New Roman" w:hint="eastAsia"/>
          <w:color w:val="auto"/>
          <w:szCs w:val="24"/>
        </w:rPr>
        <w:t>后台管理员模块实现的功能有：管理员登录、管理员维护、会员管理、商品信息管理、商品类别管理、订单管理、留言管理、水果知识管理。</w:t>
      </w:r>
    </w:p>
    <w:p w14:paraId="04FE6D9B" w14:textId="77777777" w:rsidR="009E427D" w:rsidRDefault="009E427D">
      <w:pPr>
        <w:pStyle w:val="2"/>
        <w:rPr>
          <w:sz w:val="28"/>
          <w:szCs w:val="28"/>
        </w:rPr>
      </w:pPr>
      <w:bookmarkStart w:id="34" w:name="_Toc374475168"/>
      <w:bookmarkStart w:id="35" w:name="_Toc374475344"/>
      <w:bookmarkStart w:id="36" w:name="_Toc1004"/>
      <w:r>
        <w:rPr>
          <w:rFonts w:hint="eastAsia"/>
          <w:sz w:val="28"/>
          <w:szCs w:val="28"/>
        </w:rPr>
        <w:t xml:space="preserve">4.1 </w:t>
      </w:r>
      <w:bookmarkEnd w:id="34"/>
      <w:bookmarkEnd w:id="35"/>
      <w:r>
        <w:rPr>
          <w:rFonts w:hint="eastAsia"/>
          <w:sz w:val="28"/>
          <w:szCs w:val="28"/>
        </w:rPr>
        <w:t>用户注册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登录</w:t>
      </w:r>
      <w:bookmarkEnd w:id="36"/>
    </w:p>
    <w:p w14:paraId="2FBF8849" w14:textId="77777777" w:rsidR="009E427D" w:rsidRDefault="009E427D">
      <w:pPr>
        <w:ind w:firstLineChars="200" w:firstLine="420"/>
        <w:rPr>
          <w:rFonts w:hint="eastAsia"/>
        </w:rPr>
      </w:pPr>
      <w:bookmarkStart w:id="37" w:name="_Toc374475169"/>
      <w:r>
        <w:rPr>
          <w:rFonts w:hint="eastAsia"/>
        </w:rPr>
        <w:t>本模块</w:t>
      </w:r>
      <w:bookmarkEnd w:id="37"/>
      <w:r>
        <w:rPr>
          <w:rFonts w:hint="eastAsia"/>
        </w:rPr>
        <w:t>实现用户的注册和登录。首次使用平台的用户需要先填写个人资料信息完成注册，需要填写的信息有用户名、密码、确认密码（要与所填密码一致）、性别、职业、年龄和联系方式，注册时带红“</w:t>
      </w:r>
      <w:r>
        <w:rPr>
          <w:rFonts w:hint="eastAsia"/>
        </w:rPr>
        <w:t>*</w:t>
      </w:r>
      <w:r>
        <w:rPr>
          <w:rFonts w:hint="eastAsia"/>
        </w:rPr>
        <w:t>”为必填项不能为空，两次输入密码要一致，方可注册成功。</w:t>
      </w:r>
    </w:p>
    <w:p w14:paraId="61DC1C1A" w14:textId="77777777" w:rsidR="00492E4D" w:rsidRDefault="00492E4D">
      <w:pPr>
        <w:ind w:firstLineChars="200" w:firstLine="420"/>
      </w:pPr>
    </w:p>
    <w:p w14:paraId="542F0B81" w14:textId="77777777" w:rsidR="009E427D" w:rsidRDefault="00492E4D">
      <w:pPr>
        <w:jc w:val="center"/>
        <w:rPr>
          <w:rFonts w:hint="eastAsia"/>
        </w:rPr>
      </w:pPr>
      <w:r>
        <w:lastRenderedPageBreak/>
        <w:pict w14:anchorId="0F104B3E">
          <v:shape id="图片 54" o:spid="_x0000_i1026" type="#_x0000_t75" style="width:452.8pt;height:223.1pt;mso-position-horizontal-relative:page;mso-position-vertical-relative:page">
            <v:fill o:detectmouseclick="t"/>
            <v:imagedata r:id="rId10" o:title=""/>
          </v:shape>
        </w:pict>
      </w:r>
    </w:p>
    <w:p w14:paraId="2BD92995" w14:textId="77777777" w:rsidR="00492E4D" w:rsidRDefault="00492E4D">
      <w:pPr>
        <w:jc w:val="center"/>
        <w:rPr>
          <w:rFonts w:hint="eastAsia"/>
        </w:rPr>
      </w:pPr>
      <w:bookmarkStart w:id="38" w:name="_Toc374475171"/>
    </w:p>
    <w:p w14:paraId="451D0B2D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用户注册界面</w:t>
      </w:r>
      <w:bookmarkEnd w:id="38"/>
    </w:p>
    <w:p w14:paraId="06429338" w14:textId="77777777" w:rsidR="00492E4D" w:rsidRDefault="00492E4D">
      <w:pPr>
        <w:jc w:val="center"/>
        <w:rPr>
          <w:rFonts w:hint="eastAsia"/>
        </w:rPr>
      </w:pPr>
    </w:p>
    <w:p w14:paraId="431684F7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已有账号的用户则输入用户名和密码进行登录</w:t>
      </w:r>
    </w:p>
    <w:p w14:paraId="51F7C55B" w14:textId="77777777" w:rsidR="00492E4D" w:rsidRDefault="00492E4D">
      <w:pPr>
        <w:ind w:firstLineChars="200" w:firstLine="420"/>
      </w:pPr>
    </w:p>
    <w:p w14:paraId="295B14CB" w14:textId="77777777" w:rsidR="009E427D" w:rsidRDefault="00492E4D">
      <w:pPr>
        <w:jc w:val="center"/>
        <w:rPr>
          <w:rFonts w:hint="eastAsia"/>
        </w:rPr>
      </w:pPr>
      <w:r>
        <w:pict w14:anchorId="7F233281">
          <v:shape id="图片 55" o:spid="_x0000_i1027" type="#_x0000_t75" style="width:290.9pt;height:345pt;mso-position-horizontal-relative:page;mso-position-vertical-relative:page">
            <v:imagedata r:id="rId11" o:title=""/>
          </v:shape>
        </w:pict>
      </w:r>
    </w:p>
    <w:p w14:paraId="26397655" w14:textId="77777777" w:rsidR="00492E4D" w:rsidRDefault="00492E4D">
      <w:pPr>
        <w:jc w:val="center"/>
        <w:rPr>
          <w:rFonts w:hint="eastAsia"/>
        </w:rPr>
      </w:pPr>
      <w:bookmarkStart w:id="39" w:name="_Toc374475173"/>
    </w:p>
    <w:p w14:paraId="057D5268" w14:textId="77777777" w:rsidR="009E427D" w:rsidRDefault="009E427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bookmarkEnd w:id="39"/>
      <w:r>
        <w:rPr>
          <w:rFonts w:hint="eastAsia"/>
        </w:rPr>
        <w:t>用户登录界面</w:t>
      </w:r>
    </w:p>
    <w:p w14:paraId="33CF03BF" w14:textId="77777777" w:rsidR="009E427D" w:rsidRDefault="009E427D">
      <w:pPr>
        <w:pStyle w:val="2"/>
        <w:rPr>
          <w:sz w:val="28"/>
          <w:szCs w:val="28"/>
        </w:rPr>
      </w:pPr>
      <w:bookmarkStart w:id="40" w:name="_Toc374475174"/>
      <w:bookmarkStart w:id="41" w:name="_Toc374475345"/>
      <w:bookmarkStart w:id="42" w:name="_Toc13119"/>
      <w:r>
        <w:rPr>
          <w:rFonts w:hint="eastAsia"/>
          <w:sz w:val="28"/>
          <w:szCs w:val="28"/>
        </w:rPr>
        <w:lastRenderedPageBreak/>
        <w:t xml:space="preserve">4.2 </w:t>
      </w:r>
      <w:bookmarkEnd w:id="40"/>
      <w:bookmarkEnd w:id="41"/>
      <w:r>
        <w:rPr>
          <w:rFonts w:hint="eastAsia"/>
          <w:sz w:val="28"/>
          <w:szCs w:val="28"/>
        </w:rPr>
        <w:t>个人中心</w:t>
      </w:r>
      <w:bookmarkEnd w:id="42"/>
    </w:p>
    <w:p w14:paraId="27CF976C" w14:textId="77777777" w:rsidR="009E427D" w:rsidRDefault="009E427D">
      <w:pPr>
        <w:ind w:firstLineChars="200" w:firstLine="420"/>
        <w:rPr>
          <w:rFonts w:hint="eastAsia"/>
        </w:rPr>
      </w:pPr>
      <w:bookmarkStart w:id="43" w:name="_Toc374475175"/>
      <w:r>
        <w:rPr>
          <w:rFonts w:hint="eastAsia"/>
        </w:rPr>
        <w:t>本模块</w:t>
      </w:r>
      <w:bookmarkEnd w:id="43"/>
      <w:r>
        <w:rPr>
          <w:rFonts w:hint="eastAsia"/>
        </w:rPr>
        <w:t>实现用户对个人中心的管理，包括修改个人信息，可以对密码、姓名、性别、职业、年龄、联系方式进行修改；我的交易，查看、删除订单、查看物流信息；商品收藏，移除收藏</w:t>
      </w:r>
    </w:p>
    <w:p w14:paraId="61F0C653" w14:textId="77777777" w:rsidR="00492E4D" w:rsidRDefault="00492E4D">
      <w:pPr>
        <w:ind w:firstLineChars="200" w:firstLine="420"/>
      </w:pPr>
    </w:p>
    <w:p w14:paraId="6CF551EA" w14:textId="77777777" w:rsidR="009E427D" w:rsidRDefault="009E427D">
      <w:pPr>
        <w:jc w:val="center"/>
        <w:rPr>
          <w:rFonts w:hint="eastAsia"/>
        </w:rPr>
      </w:pPr>
      <w:r>
        <w:pict w14:anchorId="04558CC8">
          <v:shape id="图片 57" o:spid="_x0000_i1028" type="#_x0000_t75" style="width:452.8pt;height:211.4pt;mso-position-horizontal-relative:page;mso-position-vertical-relative:page">
            <v:imagedata r:id="rId12" o:title=""/>
          </v:shape>
        </w:pict>
      </w:r>
    </w:p>
    <w:p w14:paraId="1A547033" w14:textId="77777777" w:rsidR="00492E4D" w:rsidRDefault="00492E4D">
      <w:pPr>
        <w:jc w:val="center"/>
        <w:rPr>
          <w:rFonts w:hint="eastAsia"/>
        </w:rPr>
      </w:pPr>
      <w:bookmarkStart w:id="44" w:name="_Toc374475177"/>
    </w:p>
    <w:p w14:paraId="34612779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 </w:t>
      </w:r>
      <w:r>
        <w:rPr>
          <w:rFonts w:hint="eastAsia"/>
        </w:rPr>
        <w:t>个人资料界面</w:t>
      </w:r>
      <w:bookmarkEnd w:id="44"/>
    </w:p>
    <w:p w14:paraId="0E3429B9" w14:textId="77777777" w:rsidR="009E427D" w:rsidRDefault="009E427D">
      <w:pPr>
        <w:jc w:val="center"/>
        <w:rPr>
          <w:rFonts w:hint="eastAsia"/>
        </w:rPr>
      </w:pPr>
      <w:r>
        <w:pict w14:anchorId="61068954">
          <v:shape id="图片 58" o:spid="_x0000_i1029" type="#_x0000_t75" style="width:453.25pt;height:165.65pt;mso-position-horizontal-relative:page;mso-position-vertical-relative:page">
            <v:imagedata r:id="rId13" o:title=""/>
          </v:shape>
        </w:pict>
      </w:r>
    </w:p>
    <w:p w14:paraId="02314CBE" w14:textId="77777777" w:rsidR="009E427D" w:rsidRDefault="009E427D">
      <w:pPr>
        <w:jc w:val="center"/>
        <w:rPr>
          <w:rFonts w:hint="eastAsia"/>
        </w:rPr>
      </w:pPr>
      <w:bookmarkStart w:id="45" w:name="_Toc374475179"/>
      <w:r>
        <w:rPr>
          <w:rFonts w:hint="eastAsia"/>
        </w:rPr>
        <w:t>图</w:t>
      </w:r>
      <w:r>
        <w:rPr>
          <w:rFonts w:hint="eastAsia"/>
        </w:rPr>
        <w:t xml:space="preserve">5 </w:t>
      </w:r>
      <w:bookmarkEnd w:id="45"/>
      <w:r>
        <w:rPr>
          <w:rFonts w:hint="eastAsia"/>
        </w:rPr>
        <w:t>我的交易界面</w:t>
      </w:r>
    </w:p>
    <w:p w14:paraId="3859C0C8" w14:textId="77777777" w:rsidR="00A062FE" w:rsidRDefault="00A062FE">
      <w:pPr>
        <w:jc w:val="center"/>
        <w:rPr>
          <w:rFonts w:hint="eastAsia"/>
        </w:rPr>
      </w:pPr>
    </w:p>
    <w:p w14:paraId="6645957E" w14:textId="77777777" w:rsidR="009E427D" w:rsidRDefault="009E427D">
      <w:pPr>
        <w:jc w:val="center"/>
      </w:pPr>
      <w:r>
        <w:pict w14:anchorId="52CF4FF4">
          <v:shape id="图片 63" o:spid="_x0000_i1030" type="#_x0000_t75" style="width:452.8pt;height:106.15pt;mso-position-horizontal-relative:page;mso-position-vertical-relative:page">
            <v:imagedata r:id="rId14" o:title=""/>
          </v:shape>
        </w:pict>
      </w:r>
    </w:p>
    <w:p w14:paraId="1684F5A4" w14:textId="77777777" w:rsidR="00A062FE" w:rsidRDefault="00A062FE">
      <w:pPr>
        <w:jc w:val="center"/>
        <w:rPr>
          <w:rFonts w:ascii="宋体" w:hAnsi="宋体" w:cs="宋体" w:hint="eastAsia"/>
        </w:rPr>
      </w:pPr>
    </w:p>
    <w:p w14:paraId="05D05984" w14:textId="77777777" w:rsidR="009E427D" w:rsidRDefault="009E427D">
      <w:pPr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图</w:t>
      </w:r>
      <w:r>
        <w:t>6</w:t>
      </w:r>
      <w:r>
        <w:rPr>
          <w:rFonts w:ascii="宋体" w:hAnsi="宋体" w:cs="宋体" w:hint="eastAsia"/>
        </w:rPr>
        <w:t xml:space="preserve"> 我的收藏页面</w:t>
      </w:r>
    </w:p>
    <w:p w14:paraId="2506D4A0" w14:textId="77777777" w:rsidR="009E427D" w:rsidRDefault="009E427D">
      <w:pPr>
        <w:pStyle w:val="2"/>
        <w:rPr>
          <w:sz w:val="28"/>
          <w:szCs w:val="28"/>
        </w:rPr>
      </w:pPr>
      <w:bookmarkStart w:id="46" w:name="_Toc374475180"/>
      <w:bookmarkStart w:id="47" w:name="_Toc374475346"/>
      <w:bookmarkStart w:id="48" w:name="_Toc13080"/>
      <w:r>
        <w:rPr>
          <w:rFonts w:hint="eastAsia"/>
          <w:sz w:val="28"/>
          <w:szCs w:val="28"/>
        </w:rPr>
        <w:lastRenderedPageBreak/>
        <w:t xml:space="preserve">4.3 </w:t>
      </w:r>
      <w:bookmarkEnd w:id="46"/>
      <w:bookmarkEnd w:id="47"/>
      <w:r>
        <w:rPr>
          <w:rFonts w:hint="eastAsia"/>
          <w:sz w:val="28"/>
          <w:szCs w:val="28"/>
        </w:rPr>
        <w:t>商品的列表显示</w:t>
      </w:r>
      <w:bookmarkEnd w:id="48"/>
    </w:p>
    <w:p w14:paraId="1217D665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本模块实现搜索商品、点击全部分类后按商品类别的列表显示。</w:t>
      </w:r>
    </w:p>
    <w:p w14:paraId="3788931E" w14:textId="77777777" w:rsidR="00A062FE" w:rsidRDefault="00A062FE">
      <w:pPr>
        <w:ind w:firstLineChars="200" w:firstLine="420"/>
      </w:pPr>
    </w:p>
    <w:p w14:paraId="0D80C91B" w14:textId="77777777" w:rsidR="009E427D" w:rsidRDefault="009E427D">
      <w:pPr>
        <w:jc w:val="center"/>
        <w:rPr>
          <w:rFonts w:hint="eastAsia"/>
        </w:rPr>
      </w:pPr>
      <w:r>
        <w:pict w14:anchorId="763B27D1">
          <v:shape id="图片 61" o:spid="_x0000_i1031" type="#_x0000_t75" style="width:452.8pt;height:197.25pt;mso-position-horizontal-relative:page;mso-position-vertical-relative:page">
            <v:fill o:detectmouseclick="t"/>
            <v:imagedata r:id="rId15" o:title=""/>
          </v:shape>
        </w:pict>
      </w:r>
    </w:p>
    <w:p w14:paraId="20AFD72B" w14:textId="77777777" w:rsidR="00A062FE" w:rsidRDefault="00A062FE">
      <w:pPr>
        <w:jc w:val="center"/>
        <w:rPr>
          <w:rFonts w:hint="eastAsia"/>
        </w:rPr>
      </w:pPr>
      <w:bookmarkStart w:id="49" w:name="_Toc374475182"/>
    </w:p>
    <w:p w14:paraId="14DE559B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7 </w:t>
      </w:r>
      <w:r>
        <w:rPr>
          <w:rFonts w:hint="eastAsia"/>
        </w:rPr>
        <w:t>商品列表界面</w:t>
      </w:r>
      <w:bookmarkEnd w:id="49"/>
    </w:p>
    <w:p w14:paraId="3086CBA3" w14:textId="77777777" w:rsidR="00A062FE" w:rsidRDefault="00A062FE">
      <w:pPr>
        <w:ind w:firstLineChars="200" w:firstLine="420"/>
        <w:rPr>
          <w:rFonts w:hint="eastAsia"/>
        </w:rPr>
      </w:pPr>
    </w:p>
    <w:p w14:paraId="3E3F0C20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点击相关图片，显示商品的详细信息，包括价格、出产地和成熟季节，用户登录后可以编辑购买数量，加入收藏或加入购物车。</w:t>
      </w:r>
    </w:p>
    <w:p w14:paraId="13C0EE49" w14:textId="77777777" w:rsidR="00A062FE" w:rsidRPr="00A062FE" w:rsidRDefault="00A062FE">
      <w:pPr>
        <w:ind w:firstLineChars="200" w:firstLine="420"/>
      </w:pPr>
    </w:p>
    <w:p w14:paraId="6B822502" w14:textId="77777777" w:rsidR="009E427D" w:rsidRDefault="009E427D">
      <w:pPr>
        <w:jc w:val="center"/>
        <w:rPr>
          <w:rFonts w:hint="eastAsia"/>
        </w:rPr>
      </w:pPr>
      <w:r>
        <w:pict w14:anchorId="56737782">
          <v:shape id="图片 62" o:spid="_x0000_i1032" type="#_x0000_t75" style="width:452.8pt;height:189.35pt;mso-position-horizontal-relative:page;mso-position-vertical-relative:page">
            <v:imagedata r:id="rId16" o:title=""/>
          </v:shape>
        </w:pict>
      </w:r>
    </w:p>
    <w:p w14:paraId="7AD2AA4B" w14:textId="77777777" w:rsidR="00A062FE" w:rsidRDefault="00A062FE">
      <w:pPr>
        <w:jc w:val="center"/>
        <w:rPr>
          <w:rFonts w:hint="eastAsia"/>
        </w:rPr>
      </w:pPr>
      <w:bookmarkStart w:id="50" w:name="_Toc374475184"/>
    </w:p>
    <w:p w14:paraId="7EDC0716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8 </w:t>
      </w:r>
      <w:bookmarkEnd w:id="50"/>
      <w:r>
        <w:rPr>
          <w:rFonts w:hint="eastAsia"/>
        </w:rPr>
        <w:t>商品详情页面</w:t>
      </w:r>
    </w:p>
    <w:p w14:paraId="5A08E355" w14:textId="77777777" w:rsidR="00A062FE" w:rsidRDefault="00A062FE">
      <w:pPr>
        <w:jc w:val="center"/>
        <w:rPr>
          <w:rFonts w:hint="eastAsia"/>
        </w:rPr>
      </w:pPr>
    </w:p>
    <w:p w14:paraId="220615F6" w14:textId="77777777" w:rsidR="00A062FE" w:rsidRDefault="00A062FE">
      <w:pPr>
        <w:jc w:val="center"/>
        <w:rPr>
          <w:rFonts w:hint="eastAsia"/>
        </w:rPr>
      </w:pPr>
    </w:p>
    <w:p w14:paraId="5E854F4A" w14:textId="77777777" w:rsidR="00A062FE" w:rsidRDefault="00A062FE">
      <w:pPr>
        <w:jc w:val="center"/>
      </w:pPr>
    </w:p>
    <w:p w14:paraId="3B3FAA51" w14:textId="77777777" w:rsidR="009E427D" w:rsidRDefault="009E427D">
      <w:pPr>
        <w:pStyle w:val="2"/>
        <w:rPr>
          <w:rFonts w:hint="eastAsia"/>
          <w:sz w:val="28"/>
          <w:szCs w:val="28"/>
        </w:rPr>
      </w:pPr>
      <w:bookmarkStart w:id="51" w:name="_Toc374475185"/>
      <w:bookmarkStart w:id="52" w:name="_Toc374475347"/>
      <w:bookmarkStart w:id="53" w:name="_Toc2306"/>
      <w:r>
        <w:rPr>
          <w:rFonts w:hint="eastAsia"/>
          <w:sz w:val="28"/>
          <w:szCs w:val="28"/>
        </w:rPr>
        <w:lastRenderedPageBreak/>
        <w:t xml:space="preserve">4.4 </w:t>
      </w:r>
      <w:bookmarkEnd w:id="51"/>
      <w:bookmarkEnd w:id="52"/>
      <w:r>
        <w:rPr>
          <w:rFonts w:hint="eastAsia"/>
          <w:sz w:val="28"/>
          <w:szCs w:val="28"/>
        </w:rPr>
        <w:t>购物车</w:t>
      </w:r>
      <w:bookmarkEnd w:id="53"/>
    </w:p>
    <w:p w14:paraId="1475B680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本模块实现对购物车的操作，继续购物：返回首页挑选商品；删除商品：把商品移出购物车；结算：跳到订单结算页面。</w:t>
      </w:r>
    </w:p>
    <w:p w14:paraId="02E71483" w14:textId="77777777" w:rsidR="00A062FE" w:rsidRDefault="00A062FE">
      <w:pPr>
        <w:ind w:firstLineChars="200" w:firstLine="420"/>
        <w:rPr>
          <w:rFonts w:hint="eastAsia"/>
        </w:rPr>
      </w:pPr>
    </w:p>
    <w:p w14:paraId="760A880E" w14:textId="77777777" w:rsidR="009E427D" w:rsidRDefault="00A062FE">
      <w:pPr>
        <w:jc w:val="center"/>
        <w:rPr>
          <w:rFonts w:hint="eastAsia"/>
        </w:rPr>
      </w:pPr>
      <w:r>
        <w:pict w14:anchorId="26BC965D">
          <v:shape id="图片 60" o:spid="_x0000_i1033" type="#_x0000_t75" style="width:452.4pt;height:189.8pt;mso-position-horizontal-relative:page;mso-position-vertical-relative:page">
            <v:imagedata r:id="rId17" o:title=""/>
          </v:shape>
        </w:pict>
      </w:r>
    </w:p>
    <w:p w14:paraId="0D127036" w14:textId="77777777" w:rsidR="00A062FE" w:rsidRDefault="00A062FE">
      <w:pPr>
        <w:jc w:val="center"/>
        <w:rPr>
          <w:rFonts w:hint="eastAsia"/>
        </w:rPr>
      </w:pPr>
    </w:p>
    <w:p w14:paraId="17677A0C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9 </w:t>
      </w:r>
      <w:r>
        <w:rPr>
          <w:rFonts w:hint="eastAsia"/>
        </w:rPr>
        <w:t>购物车界面</w:t>
      </w:r>
    </w:p>
    <w:p w14:paraId="77C1DB33" w14:textId="77777777" w:rsidR="00A062FE" w:rsidRDefault="00A062FE">
      <w:pPr>
        <w:jc w:val="center"/>
        <w:rPr>
          <w:rFonts w:hint="eastAsia"/>
        </w:rPr>
      </w:pPr>
    </w:p>
    <w:p w14:paraId="6303203F" w14:textId="77777777" w:rsidR="009E427D" w:rsidRDefault="009E427D">
      <w:pPr>
        <w:ind w:firstLineChars="200" w:firstLine="420"/>
      </w:pPr>
      <w:r>
        <w:rPr>
          <w:rFonts w:hint="eastAsia"/>
        </w:rPr>
        <w:t>结算时，填写收货地址、支付密码，提交订单。</w:t>
      </w:r>
    </w:p>
    <w:p w14:paraId="09F9004F" w14:textId="77777777" w:rsidR="009E427D" w:rsidRDefault="009E427D">
      <w:pPr>
        <w:jc w:val="center"/>
        <w:rPr>
          <w:rFonts w:hint="eastAsia"/>
        </w:rPr>
      </w:pPr>
    </w:p>
    <w:p w14:paraId="308D8DFF" w14:textId="77777777" w:rsidR="009E427D" w:rsidRDefault="00A062FE">
      <w:pPr>
        <w:jc w:val="center"/>
        <w:rPr>
          <w:rFonts w:hint="eastAsia"/>
        </w:rPr>
      </w:pPr>
      <w:r>
        <w:pict w14:anchorId="2BE122FC">
          <v:shape id="图片 64" o:spid="_x0000_i1034" type="#_x0000_t75" style="width:452.4pt;height:241.4pt;mso-position-horizontal-relative:page;mso-position-vertical-relative:page">
            <v:imagedata r:id="rId18" o:title=""/>
          </v:shape>
        </w:pict>
      </w:r>
    </w:p>
    <w:p w14:paraId="418D4B6D" w14:textId="77777777" w:rsidR="00A062FE" w:rsidRDefault="00A062FE">
      <w:pPr>
        <w:jc w:val="center"/>
        <w:rPr>
          <w:rFonts w:hint="eastAsia"/>
        </w:rPr>
      </w:pPr>
      <w:bookmarkStart w:id="54" w:name="_Toc374475190"/>
      <w:bookmarkStart w:id="55" w:name="_Toc374475352"/>
    </w:p>
    <w:p w14:paraId="64935BA1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10 </w:t>
      </w:r>
      <w:bookmarkEnd w:id="54"/>
      <w:bookmarkEnd w:id="55"/>
      <w:r>
        <w:rPr>
          <w:rFonts w:hint="eastAsia"/>
        </w:rPr>
        <w:t>提交订单页面</w:t>
      </w:r>
    </w:p>
    <w:p w14:paraId="042F10D3" w14:textId="77777777" w:rsidR="00A062FE" w:rsidRDefault="00A062FE">
      <w:pPr>
        <w:jc w:val="center"/>
        <w:rPr>
          <w:rFonts w:hint="eastAsia"/>
        </w:rPr>
      </w:pPr>
    </w:p>
    <w:p w14:paraId="1CA52042" w14:textId="77777777" w:rsidR="00A062FE" w:rsidRDefault="00A062FE">
      <w:pPr>
        <w:jc w:val="center"/>
      </w:pPr>
    </w:p>
    <w:p w14:paraId="05D340E6" w14:textId="77777777" w:rsidR="009E427D" w:rsidRDefault="009E427D">
      <w:pPr>
        <w:pStyle w:val="2"/>
        <w:rPr>
          <w:sz w:val="28"/>
          <w:szCs w:val="28"/>
        </w:rPr>
      </w:pPr>
      <w:bookmarkStart w:id="56" w:name="_Toc374475191"/>
      <w:bookmarkStart w:id="57" w:name="_Toc374475353"/>
      <w:bookmarkStart w:id="58" w:name="_Toc18961"/>
      <w:r>
        <w:rPr>
          <w:rFonts w:hint="eastAsia"/>
          <w:sz w:val="28"/>
          <w:szCs w:val="28"/>
        </w:rPr>
        <w:lastRenderedPageBreak/>
        <w:t xml:space="preserve">4.5 </w:t>
      </w:r>
      <w:bookmarkEnd w:id="56"/>
      <w:bookmarkEnd w:id="57"/>
      <w:r>
        <w:rPr>
          <w:rFonts w:hint="eastAsia"/>
          <w:sz w:val="28"/>
          <w:szCs w:val="28"/>
        </w:rPr>
        <w:t>在线留言</w:t>
      </w:r>
      <w:bookmarkEnd w:id="58"/>
    </w:p>
    <w:p w14:paraId="146D5E85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该模块实现的是用户的在线留言功能。用户可以在随时发表留言，填写标题和内容，及时得到反馈。</w:t>
      </w:r>
    </w:p>
    <w:p w14:paraId="42CFD92D" w14:textId="77777777" w:rsidR="00A062FE" w:rsidRDefault="00A062FE">
      <w:pPr>
        <w:ind w:firstLineChars="200" w:firstLine="420"/>
      </w:pPr>
    </w:p>
    <w:p w14:paraId="3ACB6A6A" w14:textId="77777777" w:rsidR="009E427D" w:rsidRDefault="00A062FE">
      <w:pPr>
        <w:jc w:val="center"/>
        <w:rPr>
          <w:rFonts w:hint="eastAsia"/>
        </w:rPr>
      </w:pPr>
      <w:r>
        <w:pict w14:anchorId="7707F609">
          <v:shape id="图片 65" o:spid="_x0000_i1035" type="#_x0000_t75" style="width:453.25pt;height:346.7pt;mso-position-horizontal-relative:page;mso-position-vertical-relative:page">
            <v:imagedata r:id="rId19" o:title=""/>
          </v:shape>
        </w:pict>
      </w:r>
    </w:p>
    <w:p w14:paraId="28BE40E5" w14:textId="77777777" w:rsidR="00A062FE" w:rsidRDefault="00A062FE">
      <w:pPr>
        <w:jc w:val="center"/>
        <w:rPr>
          <w:rFonts w:hint="eastAsia"/>
        </w:rPr>
      </w:pPr>
      <w:bookmarkStart w:id="59" w:name="_Toc374475193"/>
      <w:bookmarkStart w:id="60" w:name="_Toc374475355"/>
    </w:p>
    <w:p w14:paraId="25CC699C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11 </w:t>
      </w:r>
      <w:r>
        <w:rPr>
          <w:rFonts w:hint="eastAsia"/>
        </w:rPr>
        <w:t>在线留言界面</w:t>
      </w:r>
      <w:bookmarkEnd w:id="59"/>
      <w:bookmarkEnd w:id="60"/>
    </w:p>
    <w:p w14:paraId="2DFC4609" w14:textId="77777777" w:rsidR="009E427D" w:rsidRDefault="009E427D">
      <w:pPr>
        <w:pStyle w:val="2"/>
        <w:rPr>
          <w:sz w:val="28"/>
          <w:szCs w:val="28"/>
        </w:rPr>
      </w:pPr>
      <w:bookmarkStart w:id="61" w:name="_Toc374475196"/>
      <w:bookmarkStart w:id="62" w:name="_Toc374475358"/>
      <w:bookmarkStart w:id="63" w:name="_Toc13554"/>
      <w:r>
        <w:rPr>
          <w:rFonts w:hint="eastAsia"/>
          <w:sz w:val="28"/>
          <w:szCs w:val="28"/>
        </w:rPr>
        <w:t xml:space="preserve">4.6 </w:t>
      </w:r>
      <w:bookmarkEnd w:id="61"/>
      <w:bookmarkEnd w:id="62"/>
      <w:r>
        <w:rPr>
          <w:rFonts w:hint="eastAsia"/>
          <w:sz w:val="28"/>
          <w:szCs w:val="28"/>
        </w:rPr>
        <w:t>水果知识</w:t>
      </w:r>
      <w:bookmarkEnd w:id="63"/>
    </w:p>
    <w:p w14:paraId="4217A23C" w14:textId="77777777" w:rsidR="009E427D" w:rsidRDefault="009E427D">
      <w:pPr>
        <w:ind w:firstLineChars="200" w:firstLine="420"/>
      </w:pPr>
      <w:r>
        <w:rPr>
          <w:rFonts w:hint="eastAsia"/>
        </w:rPr>
        <w:t>该模块实现水果知识的在线查看，得到关于水果的生活技巧和特性。</w:t>
      </w:r>
    </w:p>
    <w:p w14:paraId="1FB79EE8" w14:textId="77777777" w:rsidR="009E427D" w:rsidRDefault="009E427D">
      <w:pPr>
        <w:jc w:val="center"/>
        <w:rPr>
          <w:rFonts w:hint="eastAsia"/>
        </w:rPr>
      </w:pPr>
      <w:r>
        <w:lastRenderedPageBreak/>
        <w:pict w14:anchorId="0776A4F8">
          <v:shape id="图片 66" o:spid="_x0000_i1036" type="#_x0000_t75" style="width:452.8pt;height:264.3pt;mso-position-horizontal-relative:page;mso-position-vertical-relative:page">
            <v:imagedata r:id="rId20" o:title=""/>
          </v:shape>
        </w:pict>
      </w:r>
    </w:p>
    <w:p w14:paraId="6257EC37" w14:textId="77777777" w:rsidR="00A062FE" w:rsidRDefault="00A062FE">
      <w:pPr>
        <w:jc w:val="center"/>
        <w:rPr>
          <w:rFonts w:hint="eastAsia"/>
        </w:rPr>
      </w:pPr>
      <w:bookmarkStart w:id="64" w:name="_Toc374475198"/>
    </w:p>
    <w:p w14:paraId="620DF430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12 </w:t>
      </w:r>
      <w:r>
        <w:rPr>
          <w:rFonts w:hint="eastAsia"/>
        </w:rPr>
        <w:t>水果知识界面</w:t>
      </w:r>
      <w:bookmarkEnd w:id="64"/>
    </w:p>
    <w:p w14:paraId="4C5DB917" w14:textId="77777777" w:rsidR="00A062FE" w:rsidRDefault="00A062FE">
      <w:pPr>
        <w:jc w:val="center"/>
        <w:rPr>
          <w:rFonts w:hint="eastAsia"/>
        </w:rPr>
      </w:pPr>
    </w:p>
    <w:p w14:paraId="42929786" w14:textId="77777777" w:rsidR="009E427D" w:rsidRDefault="009E427D">
      <w:pPr>
        <w:jc w:val="center"/>
        <w:rPr>
          <w:rFonts w:hint="eastAsia"/>
        </w:rPr>
      </w:pPr>
      <w:r>
        <w:pict w14:anchorId="6DA36E92">
          <v:shape id="图片 67" o:spid="_x0000_i1037" type="#_x0000_t75" style="width:452.8pt;height:317.15pt;mso-position-horizontal-relative:page;mso-position-vertical-relative:page">
            <v:imagedata r:id="rId21" o:title=""/>
          </v:shape>
        </w:pict>
      </w:r>
    </w:p>
    <w:p w14:paraId="0CCBC64D" w14:textId="77777777" w:rsidR="00A062FE" w:rsidRDefault="00A062FE">
      <w:pPr>
        <w:jc w:val="center"/>
        <w:rPr>
          <w:rFonts w:hint="eastAsia"/>
        </w:rPr>
      </w:pPr>
      <w:bookmarkStart w:id="65" w:name="_Toc374475200"/>
    </w:p>
    <w:p w14:paraId="00832A8E" w14:textId="77777777" w:rsidR="009E427D" w:rsidRDefault="009E427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13 </w:t>
      </w:r>
      <w:bookmarkEnd w:id="65"/>
      <w:r>
        <w:rPr>
          <w:rFonts w:hint="eastAsia"/>
        </w:rPr>
        <w:t>水果知识详细界面</w:t>
      </w:r>
    </w:p>
    <w:p w14:paraId="43042E00" w14:textId="77777777" w:rsidR="009E427D" w:rsidRDefault="009E427D">
      <w:pPr>
        <w:pStyle w:val="2"/>
        <w:rPr>
          <w:sz w:val="28"/>
          <w:szCs w:val="28"/>
        </w:rPr>
      </w:pPr>
      <w:bookmarkStart w:id="66" w:name="_Toc374475201"/>
      <w:bookmarkStart w:id="67" w:name="_Toc374475359"/>
      <w:bookmarkStart w:id="68" w:name="_Toc18129"/>
      <w:r>
        <w:rPr>
          <w:rFonts w:hint="eastAsia"/>
          <w:sz w:val="28"/>
          <w:szCs w:val="28"/>
        </w:rPr>
        <w:lastRenderedPageBreak/>
        <w:t>4.7</w:t>
      </w:r>
      <w:bookmarkEnd w:id="66"/>
      <w:bookmarkEnd w:id="67"/>
      <w:r>
        <w:rPr>
          <w:rFonts w:hint="eastAsia"/>
          <w:sz w:val="28"/>
          <w:szCs w:val="28"/>
        </w:rPr>
        <w:t>系统后台管理</w:t>
      </w:r>
      <w:bookmarkEnd w:id="68"/>
    </w:p>
    <w:p w14:paraId="12659A7C" w14:textId="77777777" w:rsidR="009E427D" w:rsidRDefault="009E427D">
      <w:pPr>
        <w:pStyle w:val="3"/>
        <w:rPr>
          <w:sz w:val="24"/>
          <w:szCs w:val="24"/>
        </w:rPr>
      </w:pPr>
      <w:bookmarkStart w:id="69" w:name="_Toc374475203"/>
      <w:bookmarkStart w:id="70" w:name="_Toc374475361"/>
      <w:bookmarkStart w:id="71" w:name="_Toc17311"/>
      <w:r>
        <w:rPr>
          <w:rFonts w:hint="eastAsia"/>
          <w:sz w:val="24"/>
          <w:szCs w:val="24"/>
        </w:rPr>
        <w:t xml:space="preserve">4.7.1 </w:t>
      </w:r>
      <w:bookmarkEnd w:id="69"/>
      <w:bookmarkEnd w:id="70"/>
      <w:r>
        <w:rPr>
          <w:rFonts w:hint="eastAsia"/>
          <w:sz w:val="24"/>
          <w:szCs w:val="24"/>
        </w:rPr>
        <w:t>管理员登录</w:t>
      </w:r>
      <w:bookmarkEnd w:id="71"/>
    </w:p>
    <w:p w14:paraId="5EE435E0" w14:textId="77777777" w:rsidR="009E427D" w:rsidRDefault="009E42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在登录页使用管理员的用户名（</w:t>
      </w:r>
      <w:r>
        <w:rPr>
          <w:rFonts w:hint="eastAsia"/>
        </w:rPr>
        <w:t>admin</w:t>
      </w:r>
      <w:r>
        <w:rPr>
          <w:rFonts w:hint="eastAsia"/>
        </w:rPr>
        <w:t>）和密码（</w:t>
      </w:r>
      <w:r>
        <w:rPr>
          <w:rFonts w:hint="eastAsia"/>
        </w:rPr>
        <w:t>123456</w:t>
      </w:r>
      <w:r>
        <w:rPr>
          <w:rFonts w:hint="eastAsia"/>
        </w:rPr>
        <w:t>）登录后，可以看到左边的“平台管理”，点击“系统管理”</w:t>
      </w:r>
      <w:r>
        <w:sym w:font="Wingdings" w:char="F0E0"/>
      </w:r>
      <w:r>
        <w:rPr>
          <w:rFonts w:hint="eastAsia"/>
        </w:rPr>
        <w:t>“系统信息”即可查看服务器运行参数，时刻关注系统的运行情况。</w:t>
      </w:r>
    </w:p>
    <w:p w14:paraId="73F3C05E" w14:textId="77777777" w:rsidR="00A062FE" w:rsidRDefault="00A062FE">
      <w:pPr>
        <w:rPr>
          <w:rFonts w:hint="eastAsia"/>
        </w:rPr>
      </w:pPr>
    </w:p>
    <w:p w14:paraId="6927C8DD" w14:textId="77777777" w:rsidR="009E427D" w:rsidRDefault="009E427D">
      <w:pPr>
        <w:jc w:val="center"/>
        <w:rPr>
          <w:rFonts w:hint="eastAsia"/>
        </w:rPr>
      </w:pPr>
      <w:r>
        <w:pict w14:anchorId="31D5C4E3">
          <v:shape id="图片 68" o:spid="_x0000_i1038" type="#_x0000_t75" style="width:453.25pt;height:274.7pt;mso-position-horizontal-relative:page;mso-position-vertical-relative:page">
            <v:imagedata r:id="rId22" o:title=""/>
          </v:shape>
        </w:pict>
      </w:r>
    </w:p>
    <w:p w14:paraId="3651A3B9" w14:textId="77777777" w:rsidR="00A062FE" w:rsidRDefault="00A062FE">
      <w:pPr>
        <w:ind w:firstLine="360"/>
        <w:jc w:val="center"/>
        <w:rPr>
          <w:rFonts w:ascii="宋体" w:hAnsi="宋体" w:hint="eastAsia"/>
        </w:rPr>
      </w:pPr>
    </w:p>
    <w:p w14:paraId="7502B716" w14:textId="77777777" w:rsidR="009E427D" w:rsidRDefault="009E427D">
      <w:pPr>
        <w:ind w:firstLine="360"/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</w:t>
      </w:r>
      <w:r>
        <w:t>14</w:t>
      </w:r>
      <w:r>
        <w:rPr>
          <w:rFonts w:ascii="宋体" w:hAnsi="宋体" w:hint="eastAsia"/>
        </w:rPr>
        <w:t xml:space="preserve"> 管理员后台登录界面</w:t>
      </w:r>
    </w:p>
    <w:p w14:paraId="0436C0C1" w14:textId="77777777" w:rsidR="00A062FE" w:rsidRDefault="00A062FE">
      <w:pPr>
        <w:ind w:firstLine="360"/>
        <w:jc w:val="center"/>
        <w:rPr>
          <w:rFonts w:hint="eastAsia"/>
        </w:rPr>
      </w:pPr>
    </w:p>
    <w:p w14:paraId="438D6608" w14:textId="77777777" w:rsidR="009E427D" w:rsidRDefault="009E427D">
      <w:pPr>
        <w:jc w:val="center"/>
      </w:pPr>
      <w:r>
        <w:pict w14:anchorId="70EEF707">
          <v:shape id="图片 69" o:spid="_x0000_i1039" type="#_x0000_t75" style="width:452.8pt;height:210.6pt;mso-position-horizontal-relative:page;mso-position-vertical-relative:page">
            <v:imagedata r:id="rId23" o:title=""/>
          </v:shape>
        </w:pict>
      </w:r>
    </w:p>
    <w:p w14:paraId="22902A68" w14:textId="77777777" w:rsidR="00A062FE" w:rsidRDefault="00A062FE">
      <w:pPr>
        <w:jc w:val="center"/>
        <w:rPr>
          <w:rFonts w:hint="eastAsia"/>
        </w:rPr>
      </w:pPr>
    </w:p>
    <w:p w14:paraId="0FB7A808" w14:textId="77777777" w:rsidR="009E427D" w:rsidRDefault="009E427D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15 </w:t>
      </w:r>
      <w:r>
        <w:rPr>
          <w:rFonts w:hint="eastAsia"/>
        </w:rPr>
        <w:t>后台管理主界面</w:t>
      </w:r>
    </w:p>
    <w:p w14:paraId="13B602FE" w14:textId="77777777" w:rsidR="009E427D" w:rsidRDefault="009E427D">
      <w:pPr>
        <w:jc w:val="center"/>
        <w:rPr>
          <w:rFonts w:hint="eastAsia"/>
        </w:rPr>
      </w:pPr>
    </w:p>
    <w:p w14:paraId="489D73B5" w14:textId="77777777" w:rsidR="009E427D" w:rsidRDefault="009E427D" w:rsidP="00A062FE">
      <w:pPr>
        <w:jc w:val="left"/>
        <w:rPr>
          <w:rFonts w:hint="eastAsia"/>
          <w:sz w:val="24"/>
        </w:rPr>
      </w:pPr>
      <w:r>
        <w:rPr>
          <w:rFonts w:hint="eastAsia"/>
        </w:rPr>
        <w:tab/>
      </w:r>
      <w:bookmarkStart w:id="72" w:name="_Toc374475204"/>
      <w:bookmarkStart w:id="73" w:name="_Toc374475362"/>
      <w:bookmarkStart w:id="74" w:name="_Toc30758"/>
      <w:r>
        <w:rPr>
          <w:rFonts w:hint="eastAsia"/>
          <w:sz w:val="24"/>
        </w:rPr>
        <w:t>4.7.2</w:t>
      </w:r>
      <w:bookmarkEnd w:id="72"/>
      <w:bookmarkEnd w:id="73"/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管理员维护</w:t>
      </w:r>
      <w:bookmarkEnd w:id="74"/>
    </w:p>
    <w:p w14:paraId="5B6CD1C0" w14:textId="77777777" w:rsidR="00A062FE" w:rsidRDefault="00A062FE" w:rsidP="00A062FE">
      <w:pPr>
        <w:jc w:val="left"/>
        <w:rPr>
          <w:sz w:val="24"/>
        </w:rPr>
      </w:pPr>
    </w:p>
    <w:p w14:paraId="78B79B46" w14:textId="77777777" w:rsidR="009E427D" w:rsidRDefault="009E427D">
      <w:pPr>
        <w:rPr>
          <w:rFonts w:ascii="宋体" w:hAnsi="宋体" w:hint="eastAsia"/>
        </w:rPr>
      </w:pPr>
      <w:r>
        <w:rPr>
          <w:rFonts w:ascii="宋体" w:hAnsi="宋体" w:hint="eastAsia"/>
        </w:rPr>
        <w:tab/>
        <w:t>点击“管理员维护”</w:t>
      </w:r>
      <w:r>
        <w:rPr>
          <w:rFonts w:ascii="宋体" w:hAnsi="宋体"/>
        </w:rPr>
        <w:sym w:font="Wingdings" w:char="F0E0"/>
      </w:r>
      <w:r>
        <w:rPr>
          <w:rFonts w:ascii="宋体" w:hAnsi="宋体" w:hint="eastAsia"/>
        </w:rPr>
        <w:t>“添加”或“管理员添加”，添加管理员；“密码修改”，填写原密码，新密码必须确认后才能成功修改管理员密码。</w:t>
      </w:r>
    </w:p>
    <w:p w14:paraId="36CCB52E" w14:textId="77777777" w:rsidR="00A062FE" w:rsidRDefault="00A062FE">
      <w:pPr>
        <w:rPr>
          <w:rFonts w:ascii="宋体" w:hAnsi="宋体"/>
        </w:rPr>
      </w:pPr>
    </w:p>
    <w:p w14:paraId="664F7D26" w14:textId="77777777" w:rsidR="009E427D" w:rsidRDefault="00A062FE">
      <w:pPr>
        <w:jc w:val="center"/>
        <w:rPr>
          <w:rFonts w:hint="eastAsia"/>
        </w:rPr>
      </w:pPr>
      <w:r>
        <w:pict w14:anchorId="1A87BB16">
          <v:shape id="图片 70" o:spid="_x0000_i1040" type="#_x0000_t75" style="width:452.8pt;height:117.8pt;mso-position-horizontal-relative:page;mso-position-vertical-relative:page">
            <v:imagedata r:id="rId24" o:title=""/>
          </v:shape>
        </w:pict>
      </w:r>
    </w:p>
    <w:p w14:paraId="12811A09" w14:textId="77777777" w:rsidR="00A062FE" w:rsidRDefault="00A062FE">
      <w:pPr>
        <w:jc w:val="center"/>
        <w:rPr>
          <w:rFonts w:ascii="宋体" w:hAnsi="宋体" w:hint="eastAsia"/>
        </w:rPr>
      </w:pPr>
    </w:p>
    <w:p w14:paraId="7DD08F14" w14:textId="77777777" w:rsidR="009E427D" w:rsidRDefault="009E427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</w:t>
      </w:r>
      <w:r>
        <w:t>16</w:t>
      </w:r>
      <w:r>
        <w:rPr>
          <w:rFonts w:ascii="宋体" w:hAnsi="宋体" w:hint="eastAsia"/>
        </w:rPr>
        <w:t xml:space="preserve"> 添加管理员界面</w:t>
      </w:r>
    </w:p>
    <w:p w14:paraId="450DDADE" w14:textId="77777777" w:rsidR="00A062FE" w:rsidRDefault="00A062FE">
      <w:pPr>
        <w:jc w:val="center"/>
        <w:rPr>
          <w:rFonts w:ascii="宋体" w:hAnsi="宋体" w:hint="eastAsia"/>
        </w:rPr>
      </w:pPr>
    </w:p>
    <w:p w14:paraId="3F924001" w14:textId="77777777" w:rsidR="009E427D" w:rsidRDefault="00A062FE">
      <w:pPr>
        <w:jc w:val="center"/>
      </w:pPr>
      <w:r>
        <w:pict w14:anchorId="6420F210">
          <v:shape id="图片 71" o:spid="_x0000_i1041" type="#_x0000_t75" style="width:452.4pt;height:127.35pt;mso-position-horizontal-relative:page;mso-position-vertical-relative:page">
            <v:imagedata r:id="rId25" o:title=""/>
          </v:shape>
        </w:pict>
      </w:r>
    </w:p>
    <w:p w14:paraId="68AE3988" w14:textId="77777777" w:rsidR="00A062FE" w:rsidRDefault="00A062FE">
      <w:pPr>
        <w:jc w:val="center"/>
        <w:rPr>
          <w:rFonts w:hint="eastAsia"/>
        </w:rPr>
      </w:pPr>
    </w:p>
    <w:p w14:paraId="7EE20812" w14:textId="77777777" w:rsidR="009E427D" w:rsidRDefault="009E427D">
      <w:pPr>
        <w:jc w:val="center"/>
        <w:rPr>
          <w:rFonts w:ascii="宋体" w:hAnsi="宋体"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17 </w:t>
      </w:r>
      <w:r>
        <w:rPr>
          <w:rFonts w:hint="eastAsia"/>
        </w:rPr>
        <w:t>修改密码界面</w:t>
      </w:r>
    </w:p>
    <w:p w14:paraId="405C896F" w14:textId="77777777" w:rsidR="009E427D" w:rsidRDefault="009E427D">
      <w:pPr>
        <w:pStyle w:val="3"/>
        <w:rPr>
          <w:sz w:val="24"/>
          <w:szCs w:val="24"/>
        </w:rPr>
      </w:pPr>
      <w:bookmarkStart w:id="75" w:name="_Toc374475205"/>
      <w:bookmarkStart w:id="76" w:name="_Toc374475363"/>
      <w:bookmarkStart w:id="77" w:name="_Toc21297"/>
      <w:r>
        <w:rPr>
          <w:rFonts w:hint="eastAsia"/>
          <w:sz w:val="24"/>
          <w:szCs w:val="24"/>
        </w:rPr>
        <w:t>4.7.3</w:t>
      </w:r>
      <w:bookmarkEnd w:id="75"/>
      <w:bookmarkEnd w:id="76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会员管理</w:t>
      </w:r>
      <w:bookmarkEnd w:id="77"/>
    </w:p>
    <w:p w14:paraId="39113A92" w14:textId="77777777" w:rsidR="009E427D" w:rsidRDefault="009E427D">
      <w:pPr>
        <w:rPr>
          <w:rFonts w:ascii="宋体" w:hAnsi="宋体" w:hint="eastAsia"/>
        </w:rPr>
      </w:pPr>
      <w:r>
        <w:rPr>
          <w:rFonts w:ascii="宋体" w:hAnsi="宋体" w:hint="eastAsia"/>
        </w:rPr>
        <w:tab/>
        <w:t>点击“会员管理”，管理员可查看会员的个人信息，可进行删除会员的操作。</w:t>
      </w:r>
    </w:p>
    <w:p w14:paraId="6500C54F" w14:textId="77777777" w:rsidR="00A062FE" w:rsidRDefault="00A062FE">
      <w:pPr>
        <w:rPr>
          <w:rFonts w:ascii="宋体" w:hAnsi="宋体"/>
        </w:rPr>
      </w:pPr>
    </w:p>
    <w:p w14:paraId="699E5278" w14:textId="77777777" w:rsidR="009E427D" w:rsidRDefault="00A062FE">
      <w:pPr>
        <w:jc w:val="center"/>
        <w:rPr>
          <w:rFonts w:hint="eastAsia"/>
        </w:rPr>
      </w:pPr>
      <w:r>
        <w:pict w14:anchorId="5EF33D0E">
          <v:shape id="图片 72" o:spid="_x0000_i1042" type="#_x0000_t75" style="width:452.4pt;height:99.05pt;mso-position-horizontal-relative:page;mso-position-vertical-relative:page">
            <v:fill o:detectmouseclick="t"/>
            <v:imagedata r:id="rId26" o:title=""/>
          </v:shape>
        </w:pict>
      </w:r>
    </w:p>
    <w:p w14:paraId="79CEBF93" w14:textId="77777777" w:rsidR="00A062FE" w:rsidRDefault="00A062FE">
      <w:pPr>
        <w:jc w:val="center"/>
        <w:rPr>
          <w:rFonts w:ascii="宋体" w:hAnsi="宋体" w:hint="eastAsia"/>
        </w:rPr>
      </w:pPr>
    </w:p>
    <w:p w14:paraId="0B985F85" w14:textId="77777777" w:rsidR="009E427D" w:rsidRDefault="009E427D">
      <w:pPr>
        <w:jc w:val="center"/>
        <w:rPr>
          <w:rFonts w:hint="eastAsia"/>
        </w:rPr>
      </w:pPr>
      <w:r>
        <w:rPr>
          <w:rFonts w:ascii="宋体" w:hAnsi="宋体" w:hint="eastAsia"/>
        </w:rPr>
        <w:t>图</w:t>
      </w:r>
      <w:r>
        <w:t>18</w:t>
      </w:r>
      <w:r>
        <w:rPr>
          <w:rFonts w:ascii="宋体" w:hAnsi="宋体" w:hint="eastAsia"/>
        </w:rPr>
        <w:t xml:space="preserve"> 会员管理界面</w:t>
      </w:r>
    </w:p>
    <w:p w14:paraId="6F952131" w14:textId="77777777" w:rsidR="009E427D" w:rsidRDefault="009E427D">
      <w:pPr>
        <w:pStyle w:val="3"/>
        <w:rPr>
          <w:sz w:val="24"/>
          <w:szCs w:val="24"/>
        </w:rPr>
      </w:pPr>
      <w:bookmarkStart w:id="78" w:name="_Toc374475207"/>
      <w:bookmarkStart w:id="79" w:name="_Toc374475365"/>
      <w:bookmarkStart w:id="80" w:name="_Toc11229"/>
      <w:r>
        <w:rPr>
          <w:rFonts w:hint="eastAsia"/>
          <w:sz w:val="24"/>
          <w:szCs w:val="24"/>
        </w:rPr>
        <w:lastRenderedPageBreak/>
        <w:t>4.7.4</w:t>
      </w:r>
      <w:bookmarkEnd w:id="78"/>
      <w:bookmarkEnd w:id="79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商品管理</w:t>
      </w:r>
      <w:bookmarkEnd w:id="80"/>
    </w:p>
    <w:p w14:paraId="472757A0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点击“商品类别管理”，对商品类别进行添加、删除、修改等操作。</w:t>
      </w:r>
    </w:p>
    <w:p w14:paraId="4B5974A9" w14:textId="77777777" w:rsidR="00A062FE" w:rsidRDefault="00A062FE">
      <w:pPr>
        <w:ind w:firstLineChars="200" w:firstLine="420"/>
        <w:rPr>
          <w:rFonts w:hint="eastAsia"/>
        </w:rPr>
      </w:pPr>
    </w:p>
    <w:p w14:paraId="41DD4193" w14:textId="77777777" w:rsidR="009E427D" w:rsidRDefault="00A062FE">
      <w:pPr>
        <w:jc w:val="center"/>
      </w:pPr>
      <w:r>
        <w:pict w14:anchorId="347A3BD8">
          <v:shape id="图片 73" o:spid="_x0000_i1043" type="#_x0000_t75" style="width:452.8pt;height:172.7pt;mso-position-horizontal-relative:page;mso-position-vertical-relative:page">
            <v:imagedata r:id="rId27" o:title=""/>
          </v:shape>
        </w:pict>
      </w:r>
    </w:p>
    <w:p w14:paraId="6029777F" w14:textId="77777777" w:rsidR="00A062FE" w:rsidRDefault="00A062FE">
      <w:pPr>
        <w:jc w:val="center"/>
        <w:rPr>
          <w:rFonts w:ascii="宋体" w:hAnsi="宋体" w:hint="eastAsia"/>
        </w:rPr>
      </w:pPr>
    </w:p>
    <w:p w14:paraId="31DA2DD6" w14:textId="77777777" w:rsidR="009E427D" w:rsidRDefault="009E427D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图</w:t>
      </w:r>
      <w:r>
        <w:t>19</w:t>
      </w:r>
      <w:r>
        <w:rPr>
          <w:rFonts w:ascii="宋体" w:hAnsi="宋体" w:hint="eastAsia"/>
        </w:rPr>
        <w:t xml:space="preserve"> 商品类别管理界面</w:t>
      </w:r>
    </w:p>
    <w:p w14:paraId="1A1D3765" w14:textId="77777777" w:rsidR="00A062FE" w:rsidRDefault="00A062FE">
      <w:pPr>
        <w:jc w:val="center"/>
        <w:rPr>
          <w:rFonts w:ascii="宋体" w:hAnsi="宋体" w:hint="eastAsia"/>
        </w:rPr>
      </w:pPr>
    </w:p>
    <w:p w14:paraId="6DE2F08F" w14:textId="77777777" w:rsidR="009E427D" w:rsidRDefault="00A062FE">
      <w:pPr>
        <w:jc w:val="center"/>
      </w:pPr>
      <w:r>
        <w:pict w14:anchorId="5056ADAD">
          <v:shape id="图片 75" o:spid="_x0000_i1044" type="#_x0000_t75" style="width:452.8pt;height:178.15pt;mso-position-horizontal-relative:page;mso-position-vertical-relative:page">
            <v:imagedata r:id="rId28" o:title=""/>
          </v:shape>
        </w:pict>
      </w:r>
    </w:p>
    <w:p w14:paraId="36339A1B" w14:textId="77777777" w:rsidR="00A062FE" w:rsidRDefault="00A062FE">
      <w:pPr>
        <w:jc w:val="center"/>
        <w:rPr>
          <w:rFonts w:hint="eastAsia"/>
        </w:rPr>
      </w:pPr>
    </w:p>
    <w:p w14:paraId="74ABD6E5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20 </w:t>
      </w:r>
      <w:r>
        <w:rPr>
          <w:rFonts w:hint="eastAsia"/>
        </w:rPr>
        <w:t>添加商品类别界面</w:t>
      </w:r>
    </w:p>
    <w:p w14:paraId="7F600E44" w14:textId="77777777" w:rsidR="00A062FE" w:rsidRDefault="00A062FE">
      <w:pPr>
        <w:jc w:val="center"/>
        <w:rPr>
          <w:rFonts w:hint="eastAsia"/>
        </w:rPr>
      </w:pPr>
    </w:p>
    <w:p w14:paraId="2310494E" w14:textId="77777777" w:rsidR="00A062FE" w:rsidRDefault="00A062FE">
      <w:pPr>
        <w:jc w:val="center"/>
        <w:rPr>
          <w:rFonts w:hint="eastAsia"/>
        </w:rPr>
      </w:pPr>
    </w:p>
    <w:p w14:paraId="42D8FFE4" w14:textId="77777777" w:rsidR="00A062FE" w:rsidRDefault="00A062FE">
      <w:pPr>
        <w:jc w:val="center"/>
        <w:rPr>
          <w:rFonts w:hint="eastAsia"/>
        </w:rPr>
      </w:pPr>
    </w:p>
    <w:p w14:paraId="19DD9D68" w14:textId="77777777" w:rsidR="00A062FE" w:rsidRDefault="00A062FE">
      <w:pPr>
        <w:jc w:val="center"/>
        <w:rPr>
          <w:rFonts w:hint="eastAsia"/>
        </w:rPr>
      </w:pPr>
    </w:p>
    <w:p w14:paraId="65EC4E82" w14:textId="77777777" w:rsidR="00A062FE" w:rsidRDefault="00A062FE">
      <w:pPr>
        <w:jc w:val="center"/>
        <w:rPr>
          <w:rFonts w:hint="eastAsia"/>
        </w:rPr>
      </w:pPr>
    </w:p>
    <w:p w14:paraId="358CC61E" w14:textId="77777777" w:rsidR="00A062FE" w:rsidRDefault="00A062FE">
      <w:pPr>
        <w:jc w:val="center"/>
      </w:pPr>
    </w:p>
    <w:p w14:paraId="74992E28" w14:textId="77777777" w:rsidR="009E427D" w:rsidRDefault="00A062FE">
      <w:pPr>
        <w:jc w:val="center"/>
      </w:pPr>
      <w:r>
        <w:lastRenderedPageBreak/>
        <w:pict w14:anchorId="2851A861">
          <v:shape id="图片 74" o:spid="_x0000_i1045" type="#_x0000_t75" style="width:452.8pt;height:159pt;mso-position-horizontal-relative:page;mso-position-vertical-relative:page">
            <v:imagedata r:id="rId29" o:title=""/>
          </v:shape>
        </w:pict>
      </w:r>
    </w:p>
    <w:p w14:paraId="338CBCC1" w14:textId="77777777" w:rsidR="00A062FE" w:rsidRDefault="00A062FE">
      <w:pPr>
        <w:jc w:val="center"/>
        <w:rPr>
          <w:rFonts w:hint="eastAsia"/>
        </w:rPr>
      </w:pPr>
    </w:p>
    <w:p w14:paraId="3931F448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21 </w:t>
      </w:r>
      <w:r>
        <w:rPr>
          <w:rFonts w:hint="eastAsia"/>
        </w:rPr>
        <w:t>修改商品类别界面</w:t>
      </w:r>
    </w:p>
    <w:p w14:paraId="4C754286" w14:textId="77777777" w:rsidR="00A062FE" w:rsidRDefault="00A062FE">
      <w:pPr>
        <w:jc w:val="center"/>
      </w:pPr>
    </w:p>
    <w:p w14:paraId="4985FCC0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点击“商品信息管理”，管理员可查询、添加、删除、下架商品，编辑商品信息。</w:t>
      </w:r>
    </w:p>
    <w:p w14:paraId="343E2512" w14:textId="77777777" w:rsidR="00A062FE" w:rsidRDefault="00A062FE">
      <w:pPr>
        <w:ind w:firstLineChars="200" w:firstLine="420"/>
      </w:pPr>
    </w:p>
    <w:p w14:paraId="4F20FCC7" w14:textId="77777777" w:rsidR="009E427D" w:rsidRDefault="00A062FE">
      <w:pPr>
        <w:jc w:val="center"/>
        <w:rPr>
          <w:rFonts w:hint="eastAsia"/>
          <w:lang w:val="en-US" w:eastAsia="zh-CN"/>
        </w:rPr>
      </w:pPr>
      <w:r>
        <w:pict w14:anchorId="5FB5659B">
          <v:shape id="图片 76" o:spid="_x0000_i1046" type="#_x0000_t75" style="width:452.8pt;height:145.25pt;mso-position-horizontal-relative:page;mso-position-vertical-relative:page">
            <v:imagedata r:id="rId30" o:title=""/>
          </v:shape>
        </w:pict>
      </w:r>
    </w:p>
    <w:p w14:paraId="3F8E44F2" w14:textId="77777777" w:rsidR="00A062FE" w:rsidRDefault="00A062FE">
      <w:pPr>
        <w:jc w:val="center"/>
        <w:rPr>
          <w:rFonts w:hint="eastAsia"/>
        </w:rPr>
      </w:pPr>
    </w:p>
    <w:p w14:paraId="4FF7CBE8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22 </w:t>
      </w:r>
      <w:r>
        <w:rPr>
          <w:rFonts w:hint="eastAsia"/>
        </w:rPr>
        <w:t>商品信息管理界面</w:t>
      </w:r>
    </w:p>
    <w:p w14:paraId="705674DF" w14:textId="77777777" w:rsidR="00A062FE" w:rsidRDefault="00A062FE">
      <w:pPr>
        <w:jc w:val="center"/>
        <w:rPr>
          <w:rFonts w:hint="eastAsia"/>
        </w:rPr>
      </w:pPr>
    </w:p>
    <w:p w14:paraId="3FCE76F0" w14:textId="77777777" w:rsidR="009E427D" w:rsidRDefault="009E427D">
      <w:pPr>
        <w:ind w:firstLineChars="200" w:firstLine="420"/>
        <w:rPr>
          <w:rFonts w:hint="eastAsia"/>
        </w:rPr>
      </w:pPr>
      <w:r>
        <w:rPr>
          <w:rFonts w:hint="eastAsia"/>
        </w:rPr>
        <w:t>通过搜索“芒果”字段查询商品，表格显示如下图：</w:t>
      </w:r>
    </w:p>
    <w:p w14:paraId="6EB5ACA0" w14:textId="77777777" w:rsidR="00A062FE" w:rsidRDefault="00A062FE">
      <w:pPr>
        <w:ind w:firstLineChars="200" w:firstLine="420"/>
        <w:rPr>
          <w:rFonts w:hint="eastAsia"/>
        </w:rPr>
      </w:pPr>
    </w:p>
    <w:p w14:paraId="4AAC755A" w14:textId="77777777" w:rsidR="009E427D" w:rsidRDefault="00A062FE">
      <w:pPr>
        <w:jc w:val="center"/>
      </w:pPr>
      <w:r>
        <w:pict w14:anchorId="4D07D961">
          <v:shape id="图片 77" o:spid="_x0000_i1047" type="#_x0000_t75" style="width:452.8pt;height:132.35pt;mso-position-horizontal-relative:page;mso-position-vertical-relative:page">
            <v:imagedata r:id="rId31" o:title=""/>
          </v:shape>
        </w:pict>
      </w:r>
    </w:p>
    <w:p w14:paraId="551EE805" w14:textId="77777777" w:rsidR="00A062FE" w:rsidRDefault="00A062FE">
      <w:pPr>
        <w:jc w:val="center"/>
        <w:rPr>
          <w:rFonts w:hint="eastAsia"/>
        </w:rPr>
      </w:pPr>
    </w:p>
    <w:p w14:paraId="1DB7D7FE" w14:textId="77777777" w:rsidR="009E427D" w:rsidRDefault="009E427D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23 </w:t>
      </w:r>
      <w:r>
        <w:rPr>
          <w:rFonts w:hint="eastAsia"/>
        </w:rPr>
        <w:t>查询商品界面</w:t>
      </w:r>
    </w:p>
    <w:p w14:paraId="30E5EC63" w14:textId="77777777" w:rsidR="00A062FE" w:rsidRDefault="00A062FE">
      <w:pPr>
        <w:jc w:val="center"/>
        <w:rPr>
          <w:rFonts w:hint="eastAsia"/>
        </w:rPr>
      </w:pPr>
    </w:p>
    <w:p w14:paraId="7FAA65E2" w14:textId="77777777" w:rsidR="00A062FE" w:rsidRDefault="00A062FE">
      <w:pPr>
        <w:jc w:val="center"/>
        <w:rPr>
          <w:rFonts w:hint="eastAsia"/>
        </w:rPr>
      </w:pPr>
    </w:p>
    <w:p w14:paraId="471379B9" w14:textId="77777777" w:rsidR="00A062FE" w:rsidRDefault="00A062FE">
      <w:pPr>
        <w:jc w:val="center"/>
        <w:rPr>
          <w:rFonts w:hint="eastAsia"/>
        </w:rPr>
      </w:pPr>
    </w:p>
    <w:p w14:paraId="51319A54" w14:textId="77777777" w:rsidR="00A062FE" w:rsidRDefault="00A062FE">
      <w:pPr>
        <w:jc w:val="center"/>
        <w:rPr>
          <w:rFonts w:hint="eastAsia"/>
        </w:rPr>
      </w:pPr>
    </w:p>
    <w:p w14:paraId="76FA6679" w14:textId="77777777" w:rsidR="00A062FE" w:rsidRDefault="00A062FE">
      <w:pPr>
        <w:jc w:val="center"/>
      </w:pPr>
    </w:p>
    <w:p w14:paraId="7F3A279D" w14:textId="77777777" w:rsidR="00A062FE" w:rsidRDefault="00A062FE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 w:hint="eastAsia"/>
          <w:kern w:val="0"/>
          <w:szCs w:val="21"/>
        </w:rPr>
      </w:pPr>
    </w:p>
    <w:p w14:paraId="750EB562" w14:textId="77777777" w:rsidR="009E427D" w:rsidRDefault="009E427D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点击“添加”按钮，添加商品，选择商品类别，填写商品名称、出产地、季节等信息。</w:t>
      </w:r>
    </w:p>
    <w:p w14:paraId="50515A79" w14:textId="77777777" w:rsidR="00A062FE" w:rsidRDefault="00A062FE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 w:hint="eastAsia"/>
          <w:kern w:val="0"/>
          <w:szCs w:val="21"/>
        </w:rPr>
      </w:pPr>
    </w:p>
    <w:p w14:paraId="5C08C71F" w14:textId="77777777" w:rsidR="009E427D" w:rsidRDefault="00A062FE">
      <w:pPr>
        <w:autoSpaceDE w:val="0"/>
        <w:autoSpaceDN w:val="0"/>
        <w:adjustRightInd w:val="0"/>
        <w:jc w:val="center"/>
      </w:pPr>
      <w:r>
        <w:pict w14:anchorId="412B318F">
          <v:shape id="图片 78" o:spid="_x0000_i1048" type="#_x0000_t75" style="width:453.25pt;height:208.5pt;mso-position-horizontal-relative:page;mso-position-vertical-relative:page">
            <v:imagedata r:id="rId32" o:title=""/>
          </v:shape>
        </w:pict>
      </w:r>
    </w:p>
    <w:p w14:paraId="57CBD111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41206D17" w14:textId="77777777" w:rsidR="009E427D" w:rsidRDefault="009E427D">
      <w:pPr>
        <w:autoSpaceDE w:val="0"/>
        <w:autoSpaceDN w:val="0"/>
        <w:adjustRightInd w:val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24 </w:t>
      </w:r>
      <w:r>
        <w:rPr>
          <w:rFonts w:hint="eastAsia"/>
        </w:rPr>
        <w:t>添加商品页面</w:t>
      </w:r>
    </w:p>
    <w:p w14:paraId="1405E51F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4133A0F7" w14:textId="77777777" w:rsidR="009E427D" w:rsidRDefault="009E427D">
      <w:pPr>
        <w:autoSpaceDE w:val="0"/>
        <w:autoSpaceDN w:val="0"/>
        <w:adjustRightInd w:val="0"/>
        <w:ind w:firstLineChars="200" w:firstLine="420"/>
        <w:rPr>
          <w:rFonts w:hint="eastAsia"/>
        </w:rPr>
      </w:pPr>
      <w:r>
        <w:rPr>
          <w:rFonts w:hint="eastAsia"/>
        </w:rPr>
        <w:t>管理员可编辑商品信息进行修改。</w:t>
      </w:r>
    </w:p>
    <w:p w14:paraId="74B3013D" w14:textId="77777777" w:rsidR="00A062FE" w:rsidRDefault="00A062FE">
      <w:pPr>
        <w:autoSpaceDE w:val="0"/>
        <w:autoSpaceDN w:val="0"/>
        <w:adjustRightInd w:val="0"/>
        <w:ind w:firstLineChars="200" w:firstLine="420"/>
        <w:rPr>
          <w:rFonts w:hint="eastAsia"/>
        </w:rPr>
      </w:pPr>
    </w:p>
    <w:p w14:paraId="12437561" w14:textId="77777777" w:rsidR="009E427D" w:rsidRDefault="00A062FE">
      <w:pPr>
        <w:autoSpaceDE w:val="0"/>
        <w:autoSpaceDN w:val="0"/>
        <w:adjustRightInd w:val="0"/>
        <w:jc w:val="center"/>
      </w:pPr>
      <w:r>
        <w:pict w14:anchorId="31191431">
          <v:shape id="图片 79" o:spid="_x0000_i1049" type="#_x0000_t75" style="width:453.25pt;height:175.2pt;mso-position-horizontal-relative:page;mso-position-vertical-relative:page">
            <v:imagedata r:id="rId33" o:title=""/>
          </v:shape>
        </w:pict>
      </w:r>
    </w:p>
    <w:p w14:paraId="40FAB339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6CBA7941" w14:textId="77777777" w:rsidR="009E427D" w:rsidRDefault="009E427D">
      <w:pPr>
        <w:autoSpaceDE w:val="0"/>
        <w:autoSpaceDN w:val="0"/>
        <w:adjustRightInd w:val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25 </w:t>
      </w:r>
      <w:r>
        <w:rPr>
          <w:rFonts w:hint="eastAsia"/>
        </w:rPr>
        <w:t>编辑商品信息界面</w:t>
      </w:r>
    </w:p>
    <w:p w14:paraId="48CAB3DD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23630BDD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29CAEA50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688BCE69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567A79B2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339B7C8E" w14:textId="77777777" w:rsidR="009E427D" w:rsidRDefault="009E427D">
      <w:pPr>
        <w:pStyle w:val="3"/>
        <w:rPr>
          <w:rFonts w:hint="eastAsia"/>
          <w:sz w:val="24"/>
          <w:szCs w:val="24"/>
        </w:rPr>
      </w:pPr>
      <w:bookmarkStart w:id="81" w:name="_Toc10594"/>
      <w:r>
        <w:rPr>
          <w:rFonts w:hint="eastAsia"/>
          <w:sz w:val="24"/>
          <w:szCs w:val="24"/>
        </w:rPr>
        <w:lastRenderedPageBreak/>
        <w:t xml:space="preserve">4.7.5 </w:t>
      </w:r>
      <w:r>
        <w:rPr>
          <w:rFonts w:hint="eastAsia"/>
          <w:sz w:val="24"/>
          <w:szCs w:val="24"/>
        </w:rPr>
        <w:t>订单管理</w:t>
      </w:r>
      <w:bookmarkEnd w:id="81"/>
    </w:p>
    <w:p w14:paraId="6F0613B9" w14:textId="77777777" w:rsidR="009E427D" w:rsidRDefault="009E427D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点击“订单管理”进入订单管理界面，管理员查看订单的详细信息，包括订单编号、金额、下单日期、送货地址等，删除订单。</w:t>
      </w:r>
    </w:p>
    <w:p w14:paraId="572F8CA1" w14:textId="77777777" w:rsidR="00A062FE" w:rsidRDefault="00A062FE">
      <w:pPr>
        <w:ind w:firstLineChars="200" w:firstLine="420"/>
        <w:rPr>
          <w:szCs w:val="21"/>
        </w:rPr>
      </w:pPr>
    </w:p>
    <w:p w14:paraId="5632D008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/>
          <w:kern w:val="0"/>
          <w:sz w:val="19"/>
          <w:szCs w:val="19"/>
        </w:rPr>
      </w:pPr>
      <w:r>
        <w:pict w14:anchorId="2A285C17">
          <v:shape id="图片 80" o:spid="_x0000_i1050" type="#_x0000_t75" style="width:452.8pt;height:136.1pt;mso-position-horizontal-relative:page;mso-position-vertical-relative:page">
            <v:imagedata r:id="rId34" o:title=""/>
          </v:shape>
        </w:pict>
      </w:r>
    </w:p>
    <w:p w14:paraId="7663B10C" w14:textId="77777777" w:rsidR="00A062FE" w:rsidRDefault="00A062FE">
      <w:pPr>
        <w:jc w:val="center"/>
        <w:rPr>
          <w:rFonts w:hint="eastAsia"/>
          <w:szCs w:val="21"/>
        </w:rPr>
      </w:pPr>
    </w:p>
    <w:p w14:paraId="698C1A02" w14:textId="77777777" w:rsidR="009E427D" w:rsidRDefault="009E427D">
      <w:pPr>
        <w:jc w:val="center"/>
        <w:rPr>
          <w:rFonts w:ascii="新宋体" w:hAnsi="新宋体" w:cs="新宋体" w:hint="eastAsia"/>
          <w:kern w:val="0"/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26 </w:t>
      </w:r>
      <w:r>
        <w:rPr>
          <w:rFonts w:ascii="新宋体" w:hAnsi="新宋体" w:cs="新宋体" w:hint="eastAsia"/>
          <w:kern w:val="0"/>
          <w:szCs w:val="21"/>
        </w:rPr>
        <w:t>订单管理界面</w:t>
      </w:r>
    </w:p>
    <w:p w14:paraId="3ECEBA49" w14:textId="77777777" w:rsidR="00A062FE" w:rsidRDefault="00A062FE">
      <w:pPr>
        <w:jc w:val="center"/>
        <w:rPr>
          <w:rFonts w:ascii="新宋体" w:hAnsi="新宋体" w:cs="新宋体" w:hint="eastAsia"/>
          <w:kern w:val="0"/>
          <w:szCs w:val="21"/>
        </w:rPr>
      </w:pPr>
    </w:p>
    <w:p w14:paraId="1BCD4A27" w14:textId="77777777" w:rsidR="009E427D" w:rsidRDefault="009E427D">
      <w:pPr>
        <w:ind w:firstLineChars="200" w:firstLine="420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点击“明细”，查看订单的详细信息。</w:t>
      </w:r>
    </w:p>
    <w:p w14:paraId="2DA28685" w14:textId="77777777" w:rsidR="00A062FE" w:rsidRDefault="00A062FE">
      <w:pPr>
        <w:ind w:firstLineChars="200" w:firstLine="420"/>
        <w:rPr>
          <w:szCs w:val="21"/>
        </w:rPr>
      </w:pPr>
    </w:p>
    <w:p w14:paraId="4F0F79AD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/>
          <w:kern w:val="0"/>
          <w:sz w:val="19"/>
          <w:szCs w:val="19"/>
        </w:rPr>
      </w:pPr>
      <w:r>
        <w:pict w14:anchorId="6961B259">
          <v:shape id="图片 81" o:spid="_x0000_i1051" type="#_x0000_t75" style="width:452.8pt;height:52pt;mso-position-horizontal-relative:page;mso-position-vertical-relative:page">
            <v:imagedata r:id="rId35" o:title=""/>
          </v:shape>
        </w:pict>
      </w:r>
    </w:p>
    <w:p w14:paraId="1FBBC821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01F94B25" w14:textId="77777777" w:rsidR="009E427D" w:rsidRDefault="009E427D">
      <w:pPr>
        <w:jc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图</w:t>
      </w:r>
      <w:r>
        <w:rPr>
          <w:rFonts w:hint="eastAsia"/>
          <w:kern w:val="0"/>
          <w:szCs w:val="21"/>
        </w:rPr>
        <w:t xml:space="preserve">27 </w:t>
      </w:r>
      <w:r>
        <w:rPr>
          <w:rFonts w:hint="eastAsia"/>
          <w:kern w:val="0"/>
          <w:szCs w:val="21"/>
        </w:rPr>
        <w:t>订单的详细信息界面</w:t>
      </w:r>
    </w:p>
    <w:p w14:paraId="53C483E9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350567B3" w14:textId="77777777" w:rsidR="009E427D" w:rsidRDefault="009E427D">
      <w:pPr>
        <w:ind w:firstLineChars="200" w:firstLine="420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点击“物流配送”，填写配送物流的信息。</w:t>
      </w:r>
    </w:p>
    <w:p w14:paraId="2B6817A5" w14:textId="77777777" w:rsidR="00A062FE" w:rsidRDefault="00A062FE">
      <w:pPr>
        <w:ind w:firstLineChars="200" w:firstLine="420"/>
        <w:rPr>
          <w:rFonts w:ascii="新宋体" w:hAnsi="新宋体" w:cs="新宋体"/>
          <w:kern w:val="0"/>
          <w:szCs w:val="21"/>
        </w:rPr>
      </w:pPr>
    </w:p>
    <w:p w14:paraId="535FD1B5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/>
          <w:kern w:val="0"/>
          <w:szCs w:val="21"/>
        </w:rPr>
      </w:pPr>
      <w:r>
        <w:pict w14:anchorId="6403F1EC">
          <v:shape id="图片 82" o:spid="_x0000_i1052" type="#_x0000_t75" style="width:452.4pt;height:121.95pt;mso-position-horizontal-relative:page;mso-position-vertical-relative:page">
            <v:imagedata r:id="rId36" o:title=""/>
          </v:shape>
        </w:pict>
      </w:r>
    </w:p>
    <w:p w14:paraId="1DFCF282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0BF03255" w14:textId="77777777" w:rsidR="009E427D" w:rsidRDefault="009E427D">
      <w:pPr>
        <w:jc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图</w:t>
      </w:r>
      <w:r>
        <w:rPr>
          <w:rFonts w:hint="eastAsia"/>
          <w:kern w:val="0"/>
          <w:szCs w:val="21"/>
        </w:rPr>
        <w:t xml:space="preserve">28 </w:t>
      </w:r>
      <w:r>
        <w:rPr>
          <w:rFonts w:hint="eastAsia"/>
          <w:kern w:val="0"/>
          <w:szCs w:val="21"/>
        </w:rPr>
        <w:t>物流配送界面</w:t>
      </w:r>
    </w:p>
    <w:p w14:paraId="18C796D6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3BF24CCF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59797C76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24A89DD9" w14:textId="77777777" w:rsidR="00A062FE" w:rsidRDefault="00A062FE">
      <w:pPr>
        <w:jc w:val="center"/>
        <w:rPr>
          <w:rFonts w:hint="eastAsia"/>
          <w:kern w:val="0"/>
          <w:szCs w:val="21"/>
        </w:rPr>
      </w:pPr>
    </w:p>
    <w:p w14:paraId="73BC65A5" w14:textId="77777777" w:rsidR="009E427D" w:rsidRDefault="009E427D">
      <w:pPr>
        <w:pStyle w:val="3"/>
        <w:rPr>
          <w:kern w:val="0"/>
          <w:szCs w:val="21"/>
        </w:rPr>
      </w:pPr>
      <w:bookmarkStart w:id="82" w:name="_Toc2915"/>
      <w:r>
        <w:rPr>
          <w:rFonts w:hint="eastAsia"/>
          <w:sz w:val="24"/>
          <w:szCs w:val="24"/>
        </w:rPr>
        <w:lastRenderedPageBreak/>
        <w:t xml:space="preserve">4.7.6 </w:t>
      </w:r>
      <w:r>
        <w:rPr>
          <w:rFonts w:hint="eastAsia"/>
          <w:sz w:val="24"/>
          <w:szCs w:val="24"/>
        </w:rPr>
        <w:t>留言管理</w:t>
      </w:r>
      <w:bookmarkEnd w:id="82"/>
    </w:p>
    <w:p w14:paraId="1D9466A7" w14:textId="77777777" w:rsidR="009E427D" w:rsidRDefault="009E427D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点击“留言管理”，管理员可查看前台用户发表的留言，可进行回复、删除的操作。</w:t>
      </w:r>
    </w:p>
    <w:p w14:paraId="6132C3F2" w14:textId="77777777" w:rsidR="00A062FE" w:rsidRDefault="00A062FE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/>
          <w:kern w:val="0"/>
          <w:szCs w:val="21"/>
        </w:rPr>
      </w:pPr>
    </w:p>
    <w:p w14:paraId="73940C5A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  <w:lang w:val="en-US" w:eastAsia="zh-CN"/>
        </w:rPr>
      </w:pPr>
      <w:r>
        <w:pict w14:anchorId="0664D2AA">
          <v:shape id="图片 85" o:spid="_x0000_i1053" type="#_x0000_t75" style="width:452.8pt;height:168.95pt;mso-position-horizontal-relative:page;mso-position-vertical-relative:page">
            <v:imagedata r:id="rId37" o:title=""/>
          </v:shape>
        </w:pict>
      </w:r>
    </w:p>
    <w:p w14:paraId="11AAD90D" w14:textId="77777777" w:rsidR="00A062FE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</w:p>
    <w:p w14:paraId="6255810B" w14:textId="77777777" w:rsidR="009E427D" w:rsidRDefault="009E427D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图</w:t>
      </w:r>
      <w:r>
        <w:rPr>
          <w:kern w:val="0"/>
          <w:szCs w:val="21"/>
        </w:rPr>
        <w:t>29</w:t>
      </w:r>
      <w:r>
        <w:rPr>
          <w:rFonts w:ascii="新宋体" w:hAnsi="新宋体" w:cs="新宋体" w:hint="eastAsia"/>
          <w:kern w:val="0"/>
          <w:szCs w:val="21"/>
        </w:rPr>
        <w:t xml:space="preserve"> </w:t>
      </w:r>
      <w:r>
        <w:rPr>
          <w:rFonts w:ascii="新宋体" w:hAnsi="新宋体" w:cs="新宋体" w:hint="eastAsia"/>
          <w:kern w:val="0"/>
          <w:szCs w:val="21"/>
        </w:rPr>
        <w:t>留言管理界面</w:t>
      </w:r>
    </w:p>
    <w:p w14:paraId="05445B1E" w14:textId="77777777" w:rsidR="00A062FE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</w:p>
    <w:p w14:paraId="2A683264" w14:textId="77777777" w:rsidR="009E427D" w:rsidRDefault="009E427D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点击“回复”，对前台用户的留言进行回复。</w:t>
      </w:r>
    </w:p>
    <w:p w14:paraId="7A61EB69" w14:textId="77777777" w:rsidR="00A062FE" w:rsidRDefault="00A062FE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/>
          <w:kern w:val="0"/>
          <w:szCs w:val="21"/>
        </w:rPr>
      </w:pPr>
    </w:p>
    <w:p w14:paraId="1991071E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/>
          <w:kern w:val="0"/>
          <w:szCs w:val="21"/>
        </w:rPr>
      </w:pPr>
      <w:r>
        <w:pict w14:anchorId="64F274C2">
          <v:shape id="图片 86" o:spid="_x0000_i1054" type="#_x0000_t75" style="width:452.8pt;height:163.55pt;mso-position-horizontal-relative:page;mso-position-vertical-relative:page">
            <v:imagedata r:id="rId38" o:title=""/>
          </v:shape>
        </w:pict>
      </w:r>
    </w:p>
    <w:p w14:paraId="6BCAD9FF" w14:textId="77777777" w:rsidR="00A062FE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</w:p>
    <w:p w14:paraId="6019EC25" w14:textId="77777777" w:rsidR="009E427D" w:rsidRDefault="009E427D">
      <w:pPr>
        <w:autoSpaceDE w:val="0"/>
        <w:autoSpaceDN w:val="0"/>
        <w:adjustRightInd w:val="0"/>
        <w:jc w:val="center"/>
        <w:rPr>
          <w:rFonts w:hint="eastAsia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图</w:t>
      </w:r>
      <w:r>
        <w:rPr>
          <w:kern w:val="0"/>
          <w:szCs w:val="21"/>
        </w:rPr>
        <w:t>30</w:t>
      </w:r>
      <w:r>
        <w:rPr>
          <w:rFonts w:ascii="新宋体" w:hAnsi="新宋体" w:cs="新宋体" w:hint="eastAsia"/>
          <w:kern w:val="0"/>
          <w:szCs w:val="21"/>
        </w:rPr>
        <w:t xml:space="preserve"> </w:t>
      </w:r>
      <w:r>
        <w:rPr>
          <w:rFonts w:ascii="新宋体" w:hAnsi="新宋体" w:cs="新宋体" w:hint="eastAsia"/>
          <w:kern w:val="0"/>
          <w:szCs w:val="21"/>
        </w:rPr>
        <w:t>回复留言</w:t>
      </w:r>
      <w:r>
        <w:rPr>
          <w:rFonts w:hint="eastAsia"/>
          <w:szCs w:val="21"/>
        </w:rPr>
        <w:t>界面</w:t>
      </w:r>
    </w:p>
    <w:p w14:paraId="5D851F7B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57159BEE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730BE907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2AF79D24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7854419F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53665EE8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1953C4B9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3DAEA9E6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70B8BB56" w14:textId="77777777" w:rsidR="00A062FE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</w:p>
    <w:p w14:paraId="79F7C9D3" w14:textId="77777777" w:rsidR="009E427D" w:rsidRDefault="009E427D">
      <w:pPr>
        <w:pStyle w:val="3"/>
        <w:rPr>
          <w:rFonts w:ascii="新宋体" w:hAnsi="新宋体" w:cs="新宋体"/>
          <w:kern w:val="0"/>
          <w:szCs w:val="21"/>
        </w:rPr>
      </w:pPr>
      <w:bookmarkStart w:id="83" w:name="_Toc16929"/>
      <w:r>
        <w:rPr>
          <w:rFonts w:hint="eastAsia"/>
          <w:sz w:val="24"/>
          <w:szCs w:val="24"/>
        </w:rPr>
        <w:lastRenderedPageBreak/>
        <w:t xml:space="preserve">4.7.7 </w:t>
      </w:r>
      <w:r>
        <w:rPr>
          <w:rFonts w:hint="eastAsia"/>
          <w:sz w:val="24"/>
          <w:szCs w:val="24"/>
        </w:rPr>
        <w:t>水果知识管理</w:t>
      </w:r>
      <w:bookmarkEnd w:id="83"/>
    </w:p>
    <w:p w14:paraId="32069FF6" w14:textId="77777777" w:rsidR="009E427D" w:rsidRDefault="009E427D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 w:hint="eastAsia"/>
          <w:kern w:val="0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点击“水果知识”，管理员可查看水果知识的大致内容，可添加、修改、删除有关的水果知识内容。</w:t>
      </w:r>
    </w:p>
    <w:p w14:paraId="43336108" w14:textId="77777777" w:rsidR="00A062FE" w:rsidRDefault="00A062FE">
      <w:pPr>
        <w:autoSpaceDE w:val="0"/>
        <w:autoSpaceDN w:val="0"/>
        <w:adjustRightInd w:val="0"/>
        <w:ind w:firstLineChars="200" w:firstLine="420"/>
        <w:jc w:val="left"/>
        <w:rPr>
          <w:rFonts w:ascii="新宋体" w:hAnsi="新宋体" w:cs="新宋体"/>
          <w:kern w:val="0"/>
          <w:szCs w:val="21"/>
        </w:rPr>
      </w:pPr>
    </w:p>
    <w:p w14:paraId="251E4062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/>
          <w:kern w:val="0"/>
          <w:szCs w:val="21"/>
        </w:rPr>
      </w:pPr>
      <w:r>
        <w:pict w14:anchorId="44762EBD">
          <v:shape id="图片 87" o:spid="_x0000_i1055" type="#_x0000_t75" style="width:452.8pt;height:173.95pt;mso-position-horizontal-relative:page;mso-position-vertical-relative:page">
            <v:imagedata r:id="rId39" o:title=""/>
          </v:shape>
        </w:pict>
      </w:r>
    </w:p>
    <w:p w14:paraId="1498A63A" w14:textId="77777777" w:rsidR="00A062FE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</w:p>
    <w:p w14:paraId="3F2DC282" w14:textId="77777777" w:rsidR="009E427D" w:rsidRDefault="009E427D">
      <w:pPr>
        <w:autoSpaceDE w:val="0"/>
        <w:autoSpaceDN w:val="0"/>
        <w:adjustRightInd w:val="0"/>
        <w:jc w:val="center"/>
        <w:rPr>
          <w:rFonts w:hint="eastAsia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图</w:t>
      </w:r>
      <w:r>
        <w:rPr>
          <w:kern w:val="0"/>
          <w:szCs w:val="21"/>
        </w:rPr>
        <w:t>31</w:t>
      </w:r>
      <w:r>
        <w:rPr>
          <w:rFonts w:ascii="新宋体" w:hAnsi="新宋体" w:cs="新宋体" w:hint="eastAsia"/>
          <w:kern w:val="0"/>
          <w:szCs w:val="21"/>
        </w:rPr>
        <w:t xml:space="preserve"> </w:t>
      </w:r>
      <w:r>
        <w:rPr>
          <w:rFonts w:ascii="新宋体" w:hAnsi="新宋体" w:cs="新宋体" w:hint="eastAsia"/>
          <w:kern w:val="0"/>
          <w:szCs w:val="21"/>
        </w:rPr>
        <w:t>水果知识管理</w:t>
      </w:r>
      <w:r>
        <w:rPr>
          <w:rFonts w:hint="eastAsia"/>
          <w:szCs w:val="21"/>
        </w:rPr>
        <w:t>界面</w:t>
      </w:r>
    </w:p>
    <w:p w14:paraId="598BBAFC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60913381" w14:textId="77777777" w:rsidR="009E427D" w:rsidRDefault="009E427D">
      <w:pPr>
        <w:autoSpaceDE w:val="0"/>
        <w:autoSpaceDN w:val="0"/>
        <w:adjustRightInd w:val="0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点击“添加”按钮，填写标题和具体内容，可添加新的水果知识。</w:t>
      </w:r>
    </w:p>
    <w:p w14:paraId="3D71D386" w14:textId="77777777" w:rsidR="00A062FE" w:rsidRDefault="00A062FE">
      <w:pPr>
        <w:autoSpaceDE w:val="0"/>
        <w:autoSpaceDN w:val="0"/>
        <w:adjustRightInd w:val="0"/>
        <w:ind w:firstLineChars="200" w:firstLine="420"/>
        <w:rPr>
          <w:rFonts w:hint="eastAsia"/>
          <w:szCs w:val="21"/>
        </w:rPr>
      </w:pPr>
    </w:p>
    <w:p w14:paraId="52CC9897" w14:textId="77777777" w:rsidR="009E427D" w:rsidRDefault="00A062FE">
      <w:pPr>
        <w:autoSpaceDE w:val="0"/>
        <w:autoSpaceDN w:val="0"/>
        <w:adjustRightInd w:val="0"/>
        <w:jc w:val="center"/>
        <w:rPr>
          <w:rFonts w:ascii="新宋体" w:hAnsi="新宋体" w:cs="新宋体"/>
          <w:kern w:val="0"/>
          <w:szCs w:val="21"/>
        </w:rPr>
      </w:pPr>
      <w:r>
        <w:pict w14:anchorId="04EBD098">
          <v:shape id="图片 88" o:spid="_x0000_i1056" type="#_x0000_t75" style="width:452.4pt;height:196pt;mso-position-horizontal-relative:page;mso-position-vertical-relative:page">
            <v:imagedata r:id="rId40" o:title=""/>
          </v:shape>
        </w:pict>
      </w:r>
    </w:p>
    <w:p w14:paraId="0E06BBB0" w14:textId="77777777" w:rsidR="00A062FE" w:rsidRDefault="00A062FE">
      <w:pPr>
        <w:autoSpaceDE w:val="0"/>
        <w:autoSpaceDN w:val="0"/>
        <w:adjustRightInd w:val="0"/>
        <w:jc w:val="center"/>
        <w:rPr>
          <w:rFonts w:ascii="新宋体" w:hAnsi="新宋体" w:cs="新宋体" w:hint="eastAsia"/>
          <w:kern w:val="0"/>
          <w:szCs w:val="21"/>
        </w:rPr>
      </w:pPr>
    </w:p>
    <w:p w14:paraId="335B18D1" w14:textId="77777777" w:rsidR="009E427D" w:rsidRDefault="009E427D">
      <w:pPr>
        <w:autoSpaceDE w:val="0"/>
        <w:autoSpaceDN w:val="0"/>
        <w:adjustRightInd w:val="0"/>
        <w:jc w:val="center"/>
        <w:rPr>
          <w:rFonts w:hint="eastAsia"/>
          <w:szCs w:val="21"/>
        </w:rPr>
      </w:pPr>
      <w:r>
        <w:rPr>
          <w:rFonts w:ascii="新宋体" w:hAnsi="新宋体" w:cs="新宋体" w:hint="eastAsia"/>
          <w:kern w:val="0"/>
          <w:szCs w:val="21"/>
        </w:rPr>
        <w:t>图</w:t>
      </w:r>
      <w:r>
        <w:rPr>
          <w:kern w:val="0"/>
          <w:szCs w:val="21"/>
        </w:rPr>
        <w:t>32</w:t>
      </w:r>
      <w:r>
        <w:rPr>
          <w:rFonts w:ascii="新宋体" w:hAnsi="新宋体" w:cs="新宋体" w:hint="eastAsia"/>
          <w:kern w:val="0"/>
          <w:szCs w:val="21"/>
        </w:rPr>
        <w:t xml:space="preserve"> </w:t>
      </w:r>
      <w:r>
        <w:rPr>
          <w:rFonts w:ascii="新宋体" w:hAnsi="新宋体" w:cs="新宋体" w:hint="eastAsia"/>
          <w:kern w:val="0"/>
          <w:szCs w:val="21"/>
        </w:rPr>
        <w:t>添加水果知识</w:t>
      </w:r>
      <w:r>
        <w:rPr>
          <w:rFonts w:hint="eastAsia"/>
          <w:szCs w:val="21"/>
        </w:rPr>
        <w:t>界面</w:t>
      </w:r>
    </w:p>
    <w:p w14:paraId="48D3E783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0465616A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4056C44C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5BB57891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5BDF2E29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1BFAD2C8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00750E1D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25AB1EA4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  <w:szCs w:val="21"/>
        </w:rPr>
      </w:pPr>
    </w:p>
    <w:p w14:paraId="30C34495" w14:textId="77777777" w:rsidR="00A062FE" w:rsidRDefault="00A062FE">
      <w:pPr>
        <w:autoSpaceDE w:val="0"/>
        <w:autoSpaceDN w:val="0"/>
        <w:adjustRightInd w:val="0"/>
        <w:ind w:firstLineChars="200" w:firstLine="420"/>
        <w:rPr>
          <w:rFonts w:hint="eastAsia"/>
          <w:szCs w:val="21"/>
        </w:rPr>
      </w:pPr>
    </w:p>
    <w:p w14:paraId="4E2AE6A7" w14:textId="77777777" w:rsidR="009E427D" w:rsidRDefault="009E427D">
      <w:pPr>
        <w:autoSpaceDE w:val="0"/>
        <w:autoSpaceDN w:val="0"/>
        <w:adjustRightInd w:val="0"/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点击“修改”，可对已有的水果知识内容进行修改。</w:t>
      </w:r>
    </w:p>
    <w:p w14:paraId="5EDF60AE" w14:textId="77777777" w:rsidR="00A062FE" w:rsidRDefault="00A062FE">
      <w:pPr>
        <w:autoSpaceDE w:val="0"/>
        <w:autoSpaceDN w:val="0"/>
        <w:adjustRightInd w:val="0"/>
        <w:ind w:firstLineChars="200" w:firstLine="420"/>
        <w:rPr>
          <w:rFonts w:hint="eastAsia"/>
          <w:szCs w:val="21"/>
        </w:rPr>
      </w:pPr>
    </w:p>
    <w:p w14:paraId="3A8CEACC" w14:textId="77777777" w:rsidR="009E427D" w:rsidRDefault="00A062FE">
      <w:pPr>
        <w:autoSpaceDE w:val="0"/>
        <w:autoSpaceDN w:val="0"/>
        <w:adjustRightInd w:val="0"/>
        <w:jc w:val="center"/>
      </w:pPr>
      <w:r>
        <w:pict w14:anchorId="65AE1914">
          <v:shape id="图片 89" o:spid="_x0000_i1057" type="#_x0000_t75" style="width:452.8pt;height:197.7pt;mso-position-horizontal-relative:page;mso-position-vertical-relative:page">
            <v:imagedata r:id="rId41" o:title=""/>
          </v:shape>
        </w:pict>
      </w:r>
    </w:p>
    <w:p w14:paraId="4B186A0D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02A95BAE" w14:textId="77777777" w:rsidR="009E427D" w:rsidRDefault="009E427D">
      <w:pPr>
        <w:autoSpaceDE w:val="0"/>
        <w:autoSpaceDN w:val="0"/>
        <w:adjustRightInd w:val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33 </w:t>
      </w:r>
      <w:r>
        <w:rPr>
          <w:rFonts w:hint="eastAsia"/>
        </w:rPr>
        <w:t>修改水果知识内容</w:t>
      </w:r>
    </w:p>
    <w:p w14:paraId="362EC55A" w14:textId="77777777" w:rsidR="00A062FE" w:rsidRDefault="00A062FE">
      <w:pPr>
        <w:autoSpaceDE w:val="0"/>
        <w:autoSpaceDN w:val="0"/>
        <w:adjustRightInd w:val="0"/>
        <w:jc w:val="center"/>
        <w:rPr>
          <w:rFonts w:hint="eastAsia"/>
        </w:rPr>
      </w:pPr>
    </w:p>
    <w:p w14:paraId="3B55EECE" w14:textId="77777777" w:rsidR="009E427D" w:rsidRDefault="00A062FE">
      <w:pPr>
        <w:autoSpaceDE w:val="0"/>
        <w:autoSpaceDN w:val="0"/>
        <w:adjustRightInd w:val="0"/>
        <w:jc w:val="center"/>
      </w:pPr>
      <w:r>
        <w:pict w14:anchorId="63050781">
          <v:shape id="图片 90" o:spid="_x0000_i1058" type="#_x0000_t75" style="width:453.25pt;height:232.25pt;mso-position-horizontal-relative:page;mso-position-vertical-relative:page">
            <v:imagedata r:id="rId42" o:title=""/>
          </v:shape>
        </w:pict>
      </w:r>
    </w:p>
    <w:p w14:paraId="6AB72EE6" w14:textId="77777777" w:rsidR="00A062FE" w:rsidRDefault="00A062FE">
      <w:pPr>
        <w:autoSpaceDE w:val="0"/>
        <w:autoSpaceDN w:val="0"/>
        <w:adjustRightInd w:val="0"/>
        <w:ind w:firstLineChars="200" w:firstLine="420"/>
        <w:jc w:val="center"/>
        <w:rPr>
          <w:rFonts w:hint="eastAsia"/>
        </w:rPr>
      </w:pPr>
    </w:p>
    <w:p w14:paraId="108F1422" w14:textId="77777777" w:rsidR="009E427D" w:rsidRDefault="009E427D">
      <w:pPr>
        <w:autoSpaceDE w:val="0"/>
        <w:autoSpaceDN w:val="0"/>
        <w:adjustRightInd w:val="0"/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34 </w:t>
      </w:r>
      <w:r>
        <w:rPr>
          <w:rFonts w:hint="eastAsia"/>
        </w:rPr>
        <w:t>查看水果知识的详细内容</w:t>
      </w:r>
    </w:p>
    <w:p w14:paraId="5C042960" w14:textId="77777777" w:rsidR="009E427D" w:rsidRDefault="009E427D">
      <w:pPr>
        <w:rPr>
          <w:rFonts w:hint="eastAsia"/>
        </w:rPr>
      </w:pPr>
    </w:p>
    <w:sectPr w:rsidR="009E427D">
      <w:headerReference w:type="default" r:id="rId43"/>
      <w:footerReference w:type="default" r:id="rId44"/>
      <w:pgSz w:w="11906" w:h="16838"/>
      <w:pgMar w:top="1247" w:right="1418" w:bottom="1247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5B5A" w14:textId="77777777" w:rsidR="00A8125C" w:rsidRDefault="00A8125C">
      <w:r>
        <w:separator/>
      </w:r>
    </w:p>
  </w:endnote>
  <w:endnote w:type="continuationSeparator" w:id="0">
    <w:p w14:paraId="0488D583" w14:textId="77777777" w:rsidR="00A8125C" w:rsidRDefault="00A8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33A0" w14:textId="77777777" w:rsidR="00465844" w:rsidRDefault="0046584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CF0699" w:rsidRPr="00CF0699">
      <w:rPr>
        <w:noProof/>
        <w:lang w:val="zh-CN"/>
      </w:rPr>
      <w:t>2</w:t>
    </w:r>
    <w:r>
      <w:fldChar w:fldCharType="end"/>
    </w:r>
  </w:p>
  <w:p w14:paraId="50FB7A49" w14:textId="77777777" w:rsidR="00A230F3" w:rsidRDefault="00A230F3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9B97" w14:textId="77777777" w:rsidR="00200414" w:rsidRDefault="0020041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4D80" w14:textId="77777777" w:rsidR="00A8125C" w:rsidRDefault="00A8125C">
      <w:r>
        <w:separator/>
      </w:r>
    </w:p>
  </w:footnote>
  <w:footnote w:type="continuationSeparator" w:id="0">
    <w:p w14:paraId="7741B373" w14:textId="77777777" w:rsidR="00A8125C" w:rsidRDefault="00A8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3A1B" w14:textId="77777777" w:rsidR="00240D79" w:rsidRPr="00240D79" w:rsidRDefault="00240D79">
    <w:pPr>
      <w:pStyle w:val="aa"/>
      <w:rPr>
        <w:sz w:val="21"/>
        <w:szCs w:val="21"/>
      </w:rPr>
    </w:pPr>
    <w:r w:rsidRPr="00240D79">
      <w:rPr>
        <w:rFonts w:hint="eastAsia"/>
        <w:sz w:val="21"/>
        <w:szCs w:val="21"/>
      </w:rPr>
      <w:t>基于</w:t>
    </w:r>
    <w:r w:rsidR="00200414">
      <w:rPr>
        <w:rFonts w:hint="eastAsia"/>
        <w:sz w:val="21"/>
        <w:szCs w:val="21"/>
      </w:rPr>
      <w:t>W</w:t>
    </w:r>
    <w:r w:rsidRPr="00240D79">
      <w:rPr>
        <w:rFonts w:hint="eastAsia"/>
        <w:sz w:val="21"/>
        <w:szCs w:val="21"/>
      </w:rPr>
      <w:t>eb</w:t>
    </w:r>
    <w:r w:rsidRPr="00240D79">
      <w:rPr>
        <w:rFonts w:hint="eastAsia"/>
        <w:sz w:val="21"/>
        <w:szCs w:val="21"/>
      </w:rPr>
      <w:t>的南方特色水果电子商务平台</w:t>
    </w:r>
    <w:r w:rsidRPr="00240D79">
      <w:rPr>
        <w:rFonts w:hint="eastAsia"/>
        <w:sz w:val="21"/>
        <w:szCs w:val="21"/>
      </w:rPr>
      <w:t xml:space="preserve">V1.0 </w:t>
    </w:r>
    <w:r w:rsidRPr="00240D79">
      <w:rPr>
        <w:rFonts w:hint="eastAsia"/>
        <w:sz w:val="21"/>
        <w:szCs w:val="21"/>
      </w:rPr>
      <w:t>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1" w15:restartNumberingAfterBreak="0">
    <w:nsid w:val="FFFFFF82"/>
    <w:multiLevelType w:val="singleLevel"/>
    <w:tmpl w:val="FFFFFF82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2022319846">
    <w:abstractNumId w:val="2"/>
  </w:num>
  <w:num w:numId="2" w16cid:durableId="187136829">
    <w:abstractNumId w:val="3"/>
  </w:num>
  <w:num w:numId="3" w16cid:durableId="451941292">
    <w:abstractNumId w:val="0"/>
  </w:num>
  <w:num w:numId="4" w16cid:durableId="155307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1970"/>
    <w:rsid w:val="000361B6"/>
    <w:rsid w:val="00064F58"/>
    <w:rsid w:val="00096B64"/>
    <w:rsid w:val="000B3385"/>
    <w:rsid w:val="000C71F2"/>
    <w:rsid w:val="000E47A6"/>
    <w:rsid w:val="000F4C4B"/>
    <w:rsid w:val="00110079"/>
    <w:rsid w:val="00134A9E"/>
    <w:rsid w:val="00144BE5"/>
    <w:rsid w:val="001561F4"/>
    <w:rsid w:val="00163791"/>
    <w:rsid w:val="00164C6C"/>
    <w:rsid w:val="001A52BF"/>
    <w:rsid w:val="001B637A"/>
    <w:rsid w:val="001F3161"/>
    <w:rsid w:val="00200414"/>
    <w:rsid w:val="00217302"/>
    <w:rsid w:val="00240D79"/>
    <w:rsid w:val="00257C54"/>
    <w:rsid w:val="002629D2"/>
    <w:rsid w:val="0027788E"/>
    <w:rsid w:val="002A2AD5"/>
    <w:rsid w:val="002A3340"/>
    <w:rsid w:val="002A52FB"/>
    <w:rsid w:val="002C627B"/>
    <w:rsid w:val="002D03FE"/>
    <w:rsid w:val="002D4B87"/>
    <w:rsid w:val="002F552E"/>
    <w:rsid w:val="003033E7"/>
    <w:rsid w:val="0030673C"/>
    <w:rsid w:val="003067CA"/>
    <w:rsid w:val="003330CC"/>
    <w:rsid w:val="0035705A"/>
    <w:rsid w:val="00381970"/>
    <w:rsid w:val="00384172"/>
    <w:rsid w:val="003C19DA"/>
    <w:rsid w:val="00425EF4"/>
    <w:rsid w:val="004308AD"/>
    <w:rsid w:val="00453845"/>
    <w:rsid w:val="00465844"/>
    <w:rsid w:val="00492E4D"/>
    <w:rsid w:val="0049731E"/>
    <w:rsid w:val="004A43A9"/>
    <w:rsid w:val="004B3403"/>
    <w:rsid w:val="004B53C2"/>
    <w:rsid w:val="004C1FCA"/>
    <w:rsid w:val="004C547B"/>
    <w:rsid w:val="004F2E72"/>
    <w:rsid w:val="005129C0"/>
    <w:rsid w:val="00512CC5"/>
    <w:rsid w:val="00514C72"/>
    <w:rsid w:val="00516E80"/>
    <w:rsid w:val="00525E73"/>
    <w:rsid w:val="00556C15"/>
    <w:rsid w:val="0056712E"/>
    <w:rsid w:val="005746DA"/>
    <w:rsid w:val="00580220"/>
    <w:rsid w:val="0058128E"/>
    <w:rsid w:val="005C1109"/>
    <w:rsid w:val="005C58DB"/>
    <w:rsid w:val="005F217B"/>
    <w:rsid w:val="0066523C"/>
    <w:rsid w:val="00667C4D"/>
    <w:rsid w:val="00675AAE"/>
    <w:rsid w:val="00684003"/>
    <w:rsid w:val="006D2E37"/>
    <w:rsid w:val="006E5788"/>
    <w:rsid w:val="00716CE5"/>
    <w:rsid w:val="00735192"/>
    <w:rsid w:val="00736AD6"/>
    <w:rsid w:val="0074625A"/>
    <w:rsid w:val="007662D1"/>
    <w:rsid w:val="0076703D"/>
    <w:rsid w:val="0079725C"/>
    <w:rsid w:val="007A48F9"/>
    <w:rsid w:val="007B6E63"/>
    <w:rsid w:val="007C7216"/>
    <w:rsid w:val="007D4DF5"/>
    <w:rsid w:val="007F40F4"/>
    <w:rsid w:val="008030DA"/>
    <w:rsid w:val="00812AF4"/>
    <w:rsid w:val="00832F58"/>
    <w:rsid w:val="008336C3"/>
    <w:rsid w:val="008339F5"/>
    <w:rsid w:val="00847974"/>
    <w:rsid w:val="008611DF"/>
    <w:rsid w:val="008823D1"/>
    <w:rsid w:val="008960DA"/>
    <w:rsid w:val="008B4F29"/>
    <w:rsid w:val="008C68F5"/>
    <w:rsid w:val="008C7229"/>
    <w:rsid w:val="008E520F"/>
    <w:rsid w:val="009477C4"/>
    <w:rsid w:val="0097715E"/>
    <w:rsid w:val="009811F8"/>
    <w:rsid w:val="009A05B7"/>
    <w:rsid w:val="009B0BAE"/>
    <w:rsid w:val="009B4EDE"/>
    <w:rsid w:val="009D6204"/>
    <w:rsid w:val="009E392F"/>
    <w:rsid w:val="009E427D"/>
    <w:rsid w:val="009E5DF3"/>
    <w:rsid w:val="009F2535"/>
    <w:rsid w:val="00A062FE"/>
    <w:rsid w:val="00A230F3"/>
    <w:rsid w:val="00A57BC6"/>
    <w:rsid w:val="00A74594"/>
    <w:rsid w:val="00A7772E"/>
    <w:rsid w:val="00A8125C"/>
    <w:rsid w:val="00AA1B6D"/>
    <w:rsid w:val="00AE1A23"/>
    <w:rsid w:val="00B0614C"/>
    <w:rsid w:val="00B3493E"/>
    <w:rsid w:val="00B71304"/>
    <w:rsid w:val="00B7157F"/>
    <w:rsid w:val="00B77C8F"/>
    <w:rsid w:val="00B8496B"/>
    <w:rsid w:val="00BB26A9"/>
    <w:rsid w:val="00BB7E41"/>
    <w:rsid w:val="00BC6A2C"/>
    <w:rsid w:val="00C21E88"/>
    <w:rsid w:val="00C419F6"/>
    <w:rsid w:val="00C61A3C"/>
    <w:rsid w:val="00C91431"/>
    <w:rsid w:val="00CA193F"/>
    <w:rsid w:val="00CA1F90"/>
    <w:rsid w:val="00CC5BEB"/>
    <w:rsid w:val="00CD5D1E"/>
    <w:rsid w:val="00CF0699"/>
    <w:rsid w:val="00D15ABC"/>
    <w:rsid w:val="00D35B75"/>
    <w:rsid w:val="00D40D4E"/>
    <w:rsid w:val="00D549D9"/>
    <w:rsid w:val="00D648C2"/>
    <w:rsid w:val="00D725F2"/>
    <w:rsid w:val="00D938B7"/>
    <w:rsid w:val="00D941FD"/>
    <w:rsid w:val="00DA334D"/>
    <w:rsid w:val="00E00098"/>
    <w:rsid w:val="00E156C2"/>
    <w:rsid w:val="00E65CA0"/>
    <w:rsid w:val="00E8115E"/>
    <w:rsid w:val="00EA65D4"/>
    <w:rsid w:val="00EC4607"/>
    <w:rsid w:val="00ED3554"/>
    <w:rsid w:val="00EF7E20"/>
    <w:rsid w:val="00F15F87"/>
    <w:rsid w:val="00F267AF"/>
    <w:rsid w:val="00F42AA6"/>
    <w:rsid w:val="00F47154"/>
    <w:rsid w:val="00F71D0C"/>
    <w:rsid w:val="00F769AE"/>
    <w:rsid w:val="00F85968"/>
    <w:rsid w:val="00FA12FB"/>
    <w:rsid w:val="00FA247D"/>
    <w:rsid w:val="00FB51C6"/>
    <w:rsid w:val="00FC1987"/>
    <w:rsid w:val="00FD5A78"/>
    <w:rsid w:val="00FD7E78"/>
    <w:rsid w:val="04725D48"/>
    <w:rsid w:val="06B168A0"/>
    <w:rsid w:val="118C0B57"/>
    <w:rsid w:val="14910E86"/>
    <w:rsid w:val="16696E2A"/>
    <w:rsid w:val="18DF4CF6"/>
    <w:rsid w:val="20DF4278"/>
    <w:rsid w:val="22386161"/>
    <w:rsid w:val="23EF21F4"/>
    <w:rsid w:val="240D5507"/>
    <w:rsid w:val="2F531F69"/>
    <w:rsid w:val="30FB2A97"/>
    <w:rsid w:val="38233858"/>
    <w:rsid w:val="38EB1F64"/>
    <w:rsid w:val="39964B16"/>
    <w:rsid w:val="3A377405"/>
    <w:rsid w:val="3A625682"/>
    <w:rsid w:val="42F153C5"/>
    <w:rsid w:val="4F3B6593"/>
    <w:rsid w:val="52603FA5"/>
    <w:rsid w:val="542726BD"/>
    <w:rsid w:val="5596661D"/>
    <w:rsid w:val="56736B6F"/>
    <w:rsid w:val="5EAF3859"/>
    <w:rsid w:val="5F3A0581"/>
    <w:rsid w:val="60A026ED"/>
    <w:rsid w:val="69487D9B"/>
    <w:rsid w:val="698D4B3A"/>
    <w:rsid w:val="6D9A35DA"/>
    <w:rsid w:val="77401AE6"/>
    <w:rsid w:val="7C1811F2"/>
    <w:rsid w:val="7E37591C"/>
    <w:rsid w:val="7E40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5"/>
    <o:shapelayout v:ext="edit">
      <o:idmap v:ext="edit" data="2"/>
    </o:shapelayout>
  </w:shapeDefaults>
  <w:decimalSymbol w:val="."/>
  <w:listSeparator w:val=","/>
  <w14:docId w14:val="409363B6"/>
  <w15:chartTrackingRefBased/>
  <w15:docId w15:val="{1538DB85-6E16-410D-8C49-5566629A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header" w:uiPriority="99"/>
    <w:lsdException w:name="footer" w:uiPriority="99"/>
    <w:lsdException w:name="index heading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eastAsia="黑体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文档结构图 Char"/>
    <w:link w:val="a3"/>
    <w:rPr>
      <w:rFonts w:ascii="宋体"/>
      <w:kern w:val="2"/>
      <w:sz w:val="18"/>
      <w:szCs w:val="18"/>
    </w:rPr>
  </w:style>
  <w:style w:type="character" w:customStyle="1" w:styleId="para">
    <w:name w:val="para"/>
    <w:basedOn w:val="a0"/>
  </w:style>
  <w:style w:type="character" w:customStyle="1" w:styleId="3Char">
    <w:name w:val="标题 3 Char"/>
    <w:link w:val="3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styleId="a4">
    <w:name w:val="Hyperlink"/>
    <w:rPr>
      <w:color w:val="0000FF"/>
      <w:u w:val="single"/>
    </w:rPr>
  </w:style>
  <w:style w:type="character" w:styleId="a5">
    <w:name w:val="page number"/>
    <w:basedOn w:val="a0"/>
  </w:style>
  <w:style w:type="paragraph" w:customStyle="1" w:styleId="Char1CharCharChar">
    <w:name w:val=" Char1 Char Char Char"/>
    <w:basedOn w:val="a"/>
    <w:rPr>
      <w:szCs w:val="20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index heading"/>
    <w:basedOn w:val="a"/>
    <w:next w:val="10"/>
    <w:semiHidden/>
    <w:pPr>
      <w:spacing w:before="120" w:after="120"/>
      <w:jc w:val="left"/>
    </w:pPr>
    <w:rPr>
      <w:b/>
      <w:bCs/>
      <w:i/>
      <w:iCs/>
      <w:sz w:val="20"/>
      <w:szCs w:val="20"/>
    </w:rPr>
  </w:style>
  <w:style w:type="paragraph" w:styleId="11">
    <w:name w:val="目录 1"/>
    <w:basedOn w:val="a"/>
    <w:next w:val="a"/>
    <w:semiHidden/>
    <w:pPr>
      <w:tabs>
        <w:tab w:val="left" w:pos="840"/>
        <w:tab w:val="right" w:leader="dot" w:pos="8296"/>
      </w:tabs>
    </w:pPr>
  </w:style>
  <w:style w:type="paragraph" w:styleId="50">
    <w:name w:val="目录 5"/>
    <w:basedOn w:val="a"/>
    <w:next w:val="a"/>
    <w:semiHidden/>
    <w:pPr>
      <w:ind w:leftChars="800" w:left="1680"/>
    </w:pPr>
  </w:style>
  <w:style w:type="paragraph" w:styleId="20">
    <w:name w:val="List Bullet 2"/>
    <w:basedOn w:val="a"/>
    <w:pPr>
      <w:numPr>
        <w:numId w:val="1"/>
      </w:numPr>
      <w:tabs>
        <w:tab w:val="left" w:pos="780"/>
      </w:tabs>
    </w:pPr>
  </w:style>
  <w:style w:type="paragraph" w:styleId="51">
    <w:name w:val="index 5"/>
    <w:basedOn w:val="a"/>
    <w:next w:val="a"/>
    <w:semiHidden/>
    <w:pPr>
      <w:ind w:left="1050" w:hanging="210"/>
      <w:jc w:val="left"/>
    </w:pPr>
    <w:rPr>
      <w:sz w:val="20"/>
      <w:szCs w:val="20"/>
    </w:rPr>
  </w:style>
  <w:style w:type="paragraph" w:styleId="90">
    <w:name w:val="index 9"/>
    <w:basedOn w:val="a"/>
    <w:next w:val="a"/>
    <w:semiHidden/>
    <w:pPr>
      <w:ind w:left="1890" w:hanging="210"/>
      <w:jc w:val="left"/>
    </w:pPr>
    <w:rPr>
      <w:sz w:val="20"/>
      <w:szCs w:val="20"/>
    </w:rPr>
  </w:style>
  <w:style w:type="paragraph" w:styleId="70">
    <w:name w:val="index 7"/>
    <w:basedOn w:val="a"/>
    <w:next w:val="a"/>
    <w:semiHidden/>
    <w:pPr>
      <w:ind w:left="1470" w:hanging="210"/>
      <w:jc w:val="left"/>
    </w:pPr>
    <w:rPr>
      <w:sz w:val="20"/>
      <w:szCs w:val="20"/>
    </w:rPr>
  </w:style>
  <w:style w:type="paragraph" w:styleId="60">
    <w:name w:val="目录 6"/>
    <w:basedOn w:val="a"/>
    <w:next w:val="a"/>
    <w:semiHidden/>
    <w:pPr>
      <w:ind w:leftChars="1000" w:left="2100"/>
    </w:pPr>
  </w:style>
  <w:style w:type="paragraph" w:styleId="61">
    <w:name w:val="index 6"/>
    <w:basedOn w:val="a"/>
    <w:next w:val="a"/>
    <w:semiHidden/>
    <w:pPr>
      <w:ind w:left="1260" w:hanging="210"/>
      <w:jc w:val="left"/>
    </w:pPr>
    <w:rPr>
      <w:sz w:val="20"/>
      <w:szCs w:val="20"/>
    </w:rPr>
  </w:style>
  <w:style w:type="paragraph" w:styleId="a3">
    <w:name w:val="Document Map"/>
    <w:basedOn w:val="a"/>
    <w:link w:val="Char"/>
    <w:rPr>
      <w:rFonts w:ascii="宋体"/>
      <w:sz w:val="18"/>
      <w:szCs w:val="18"/>
    </w:rPr>
  </w:style>
  <w:style w:type="paragraph" w:styleId="80">
    <w:name w:val="index 8"/>
    <w:basedOn w:val="a"/>
    <w:next w:val="a"/>
    <w:semiHidden/>
    <w:pPr>
      <w:ind w:left="1680" w:hanging="210"/>
      <w:jc w:val="left"/>
    </w:pPr>
    <w:rPr>
      <w:sz w:val="20"/>
      <w:szCs w:val="20"/>
    </w:rPr>
  </w:style>
  <w:style w:type="paragraph" w:customStyle="1" w:styleId="ListParagraph">
    <w:name w:val="List Paragraph"/>
    <w:basedOn w:val="a"/>
    <w:pPr>
      <w:ind w:firstLineChars="200" w:firstLine="420"/>
    </w:pPr>
    <w:rPr>
      <w:rFonts w:ascii="Calibri" w:hAnsi="Calibri"/>
      <w:szCs w:val="22"/>
    </w:rPr>
  </w:style>
  <w:style w:type="paragraph" w:styleId="21">
    <w:name w:val="目录 2"/>
    <w:basedOn w:val="a"/>
    <w:next w:val="a"/>
    <w:semiHidden/>
    <w:pPr>
      <w:ind w:leftChars="200" w:left="420"/>
    </w:pPr>
  </w:style>
  <w:style w:type="paragraph" w:styleId="10">
    <w:name w:val="index 1"/>
    <w:basedOn w:val="a"/>
    <w:next w:val="a"/>
    <w:semiHidden/>
    <w:pPr>
      <w:ind w:left="210" w:hanging="210"/>
      <w:jc w:val="left"/>
    </w:pPr>
    <w:rPr>
      <w:sz w:val="20"/>
      <w:szCs w:val="20"/>
    </w:rPr>
  </w:style>
  <w:style w:type="paragraph" w:styleId="a8">
    <w:name w:val="Body Text"/>
    <w:basedOn w:val="a"/>
    <w:pPr>
      <w:jc w:val="left"/>
    </w:pPr>
  </w:style>
  <w:style w:type="paragraph" w:styleId="a9">
    <w:name w:val="List Bullet"/>
    <w:basedOn w:val="a"/>
    <w:pPr>
      <w:numPr>
        <w:numId w:val="2"/>
      </w:numPr>
      <w:tabs>
        <w:tab w:val="left" w:pos="360"/>
      </w:tabs>
    </w:pPr>
  </w:style>
  <w:style w:type="paragraph" w:styleId="40">
    <w:name w:val="目录 4"/>
    <w:basedOn w:val="a"/>
    <w:next w:val="a"/>
    <w:semiHidden/>
    <w:pPr>
      <w:ind w:leftChars="600" w:left="1260"/>
    </w:pPr>
  </w:style>
  <w:style w:type="paragraph" w:styleId="81">
    <w:name w:val="目录 8"/>
    <w:basedOn w:val="a"/>
    <w:next w:val="a"/>
    <w:semiHidden/>
    <w:pPr>
      <w:ind w:leftChars="1400" w:left="2940"/>
    </w:pPr>
  </w:style>
  <w:style w:type="paragraph" w:styleId="aa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0">
    <w:name w:val="目录 3"/>
    <w:basedOn w:val="a"/>
    <w:next w:val="a"/>
    <w:semiHidden/>
    <w:pPr>
      <w:tabs>
        <w:tab w:val="right" w:leader="dot" w:pos="9060"/>
      </w:tabs>
      <w:ind w:leftChars="400" w:left="840"/>
      <w:jc w:val="right"/>
    </w:pPr>
  </w:style>
  <w:style w:type="paragraph" w:styleId="ab">
    <w:name w:val="Body Text Indent"/>
    <w:basedOn w:val="a"/>
    <w:pPr>
      <w:ind w:firstLine="420"/>
    </w:pPr>
  </w:style>
  <w:style w:type="paragraph" w:styleId="71">
    <w:name w:val="目录 7"/>
    <w:basedOn w:val="a"/>
    <w:next w:val="a"/>
    <w:semiHidden/>
    <w:pPr>
      <w:ind w:leftChars="1200" w:left="2520"/>
    </w:pPr>
  </w:style>
  <w:style w:type="paragraph" w:styleId="91">
    <w:name w:val="目录 9"/>
    <w:basedOn w:val="a"/>
    <w:next w:val="a"/>
    <w:semiHidden/>
    <w:pPr>
      <w:ind w:leftChars="1600" w:left="3360"/>
    </w:pPr>
  </w:style>
  <w:style w:type="paragraph" w:styleId="ac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1">
    <w:name w:val="index 4"/>
    <w:basedOn w:val="a"/>
    <w:next w:val="a"/>
    <w:semiHidden/>
    <w:pPr>
      <w:ind w:left="840" w:hanging="210"/>
      <w:jc w:val="left"/>
    </w:pPr>
    <w:rPr>
      <w:sz w:val="20"/>
      <w:szCs w:val="20"/>
    </w:rPr>
  </w:style>
  <w:style w:type="paragraph" w:styleId="42">
    <w:name w:val="List Bullet 4"/>
    <w:basedOn w:val="a"/>
    <w:pPr>
      <w:numPr>
        <w:numId w:val="3"/>
      </w:numPr>
      <w:tabs>
        <w:tab w:val="left" w:pos="1620"/>
      </w:tabs>
    </w:pPr>
  </w:style>
  <w:style w:type="paragraph" w:styleId="22">
    <w:name w:val="index 2"/>
    <w:basedOn w:val="a"/>
    <w:next w:val="a"/>
    <w:semiHidden/>
    <w:pPr>
      <w:ind w:left="420" w:hanging="210"/>
      <w:jc w:val="left"/>
    </w:pPr>
    <w:rPr>
      <w:sz w:val="20"/>
      <w:szCs w:val="20"/>
    </w:rPr>
  </w:style>
  <w:style w:type="paragraph" w:styleId="23">
    <w:name w:val="Body Text Indent 2"/>
    <w:basedOn w:val="a"/>
    <w:pPr>
      <w:ind w:firstLine="420"/>
      <w:jc w:val="left"/>
    </w:pPr>
  </w:style>
  <w:style w:type="paragraph" w:styleId="31">
    <w:name w:val="index 3"/>
    <w:basedOn w:val="a"/>
    <w:next w:val="a"/>
    <w:semiHidden/>
    <w:pPr>
      <w:ind w:left="630" w:hanging="210"/>
      <w:jc w:val="left"/>
    </w:pPr>
    <w:rPr>
      <w:sz w:val="20"/>
      <w:szCs w:val="20"/>
    </w:rPr>
  </w:style>
  <w:style w:type="paragraph" w:styleId="32">
    <w:name w:val="List Bullet 3"/>
    <w:basedOn w:val="a"/>
    <w:pPr>
      <w:numPr>
        <w:numId w:val="4"/>
      </w:numPr>
      <w:tabs>
        <w:tab w:val="left" w:pos="1200"/>
      </w:tabs>
    </w:pPr>
  </w:style>
  <w:style w:type="paragraph" w:styleId="ad">
    <w:name w:val="Normal Indent"/>
    <w:basedOn w:val="a"/>
    <w:pPr>
      <w:spacing w:line="360" w:lineRule="auto"/>
      <w:ind w:firstLine="454"/>
      <w:textAlignment w:val="bottom"/>
    </w:pPr>
    <w:rPr>
      <w:rFonts w:ascii="宋体" w:hAnsi="宋体"/>
      <w:color w:val="000000"/>
      <w:szCs w:val="20"/>
    </w:rPr>
  </w:style>
  <w:style w:type="paragraph" w:customStyle="1" w:styleId="Char2">
    <w:name w:val="Char"/>
    <w:basedOn w:val="a"/>
    <w:rsid w:val="007A48F9"/>
    <w:pPr>
      <w:widowControl/>
      <w:spacing w:after="160" w:line="240" w:lineRule="exact"/>
      <w:jc w:val="left"/>
    </w:pPr>
    <w:rPr>
      <w:rFonts w:ascii="Arial" w:eastAsia="Times New Roman" w:hAnsi="Arial" w:cs="Verdana"/>
      <w:b/>
      <w:kern w:val="0"/>
      <w:sz w:val="24"/>
      <w:szCs w:val="20"/>
      <w:lang w:eastAsia="en-US"/>
    </w:rPr>
  </w:style>
  <w:style w:type="character" w:customStyle="1" w:styleId="Char0">
    <w:name w:val="页眉 Char"/>
    <w:link w:val="aa"/>
    <w:uiPriority w:val="99"/>
    <w:rsid w:val="00240D79"/>
    <w:rPr>
      <w:kern w:val="2"/>
      <w:sz w:val="18"/>
      <w:szCs w:val="18"/>
    </w:rPr>
  </w:style>
  <w:style w:type="paragraph" w:styleId="ae">
    <w:name w:val="Balloon Text"/>
    <w:basedOn w:val="a"/>
    <w:link w:val="Char3"/>
    <w:rsid w:val="00240D79"/>
    <w:rPr>
      <w:sz w:val="18"/>
      <w:szCs w:val="18"/>
    </w:rPr>
  </w:style>
  <w:style w:type="character" w:customStyle="1" w:styleId="Char3">
    <w:name w:val="批注框文本 Char"/>
    <w:link w:val="ae"/>
    <w:rsid w:val="00240D79"/>
    <w:rPr>
      <w:kern w:val="2"/>
      <w:sz w:val="18"/>
      <w:szCs w:val="18"/>
    </w:rPr>
  </w:style>
  <w:style w:type="character" w:customStyle="1" w:styleId="Char1">
    <w:name w:val="页脚 Char"/>
    <w:link w:val="ac"/>
    <w:uiPriority w:val="99"/>
    <w:rsid w:val="0020041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8" Type="http://schemas.openxmlformats.org/officeDocument/2006/relationships/hyperlink" Target="https://baike.baidu.com/item/JSF/442519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2627</Words>
  <Characters>3008</Characters>
  <Application>Microsoft Office Word</Application>
  <DocSecurity>0</DocSecurity>
  <Lines>339</Lines>
  <Paragraphs>123</Paragraphs>
  <ScaleCrop>false</ScaleCrop>
  <Company>Microsoft</Company>
  <LinksUpToDate>false</LinksUpToDate>
  <CharactersWithSpaces>3149</CharactersWithSpaces>
  <SharedDoc>false</SharedDoc>
  <HLinks>
    <vt:vector size="132" baseType="variant">
      <vt:variant>
        <vt:i4>8126496</vt:i4>
      </vt:variant>
      <vt:variant>
        <vt:i4>129</vt:i4>
      </vt:variant>
      <vt:variant>
        <vt:i4>0</vt:i4>
      </vt:variant>
      <vt:variant>
        <vt:i4>5</vt:i4>
      </vt:variant>
      <vt:variant>
        <vt:lpwstr>https://baike.baidu.com/item/JSF/442519</vt:lpwstr>
      </vt:variant>
      <vt:variant>
        <vt:lpwstr/>
      </vt:variant>
      <vt:variant>
        <vt:i4>1245240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_Toc16929</vt:lpwstr>
      </vt:variant>
      <vt:variant>
        <vt:i4>1769523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_Toc2915</vt:lpwstr>
      </vt:variant>
      <vt:variant>
        <vt:i4>1966132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_Toc10594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_Toc11229</vt:lpwstr>
      </vt:variant>
      <vt:variant>
        <vt:i4>2031664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_Toc21297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_Toc30758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_Toc17311</vt:lpwstr>
      </vt:variant>
      <vt:variant>
        <vt:i4>1900592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_Toc18129</vt:lpwstr>
      </vt:variant>
      <vt:variant>
        <vt:i4>1114164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_Toc13554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_Toc18961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_Toc2306</vt:lpwstr>
      </vt:variant>
      <vt:variant>
        <vt:i4>1835057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_Toc13080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_Toc13119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_Toc1004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_Toc12100</vt:lpwstr>
      </vt:variant>
      <vt:variant>
        <vt:i4>1114160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_Toc32347</vt:lpwstr>
      </vt:variant>
      <vt:variant>
        <vt:i4>1310774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_Toc32516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_Toc10017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_Toc10471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_Toc10835</vt:lpwstr>
      </vt:variant>
      <vt:variant>
        <vt:i4>1769523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1、</dc:title>
  <dc:subject/>
  <dc:creator>User</dc:creator>
  <cp:keywords/>
  <cp:lastModifiedBy>湘龙 林</cp:lastModifiedBy>
  <cp:revision>2</cp:revision>
  <cp:lastPrinted>2013-12-10T15:53:00Z</cp:lastPrinted>
  <dcterms:created xsi:type="dcterms:W3CDTF">2026-06-04T06:07:00Z</dcterms:created>
  <dcterms:modified xsi:type="dcterms:W3CDTF">2026-06-04T06:07:00Z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